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b/>
          <w:sz w:val="32"/>
          <w:szCs w:val="32"/>
          <w:rtl w:val="0"/>
        </w:rPr>
        <w:t>ECG - IMAGE BASED HEARTBEAT CLASSIFICATION FOR ARRHYTHMIA DETECTION USING IBM WASTON STUDIO</w:t>
      </w:r>
    </w:p>
    <w:p>
      <w:pPr>
        <w:jc w:val="center"/>
      </w:pPr>
    </w:p>
    <w:p>
      <w:pPr>
        <w:jc w:val="center"/>
      </w:pPr>
    </w:p>
    <w:p>
      <w:pPr>
        <w:jc w:val="center"/>
      </w:pPr>
    </w:p>
    <w:p>
      <w:pPr>
        <w:jc w:val="center"/>
        <w:rPr>
          <w:sz w:val="28"/>
          <w:szCs w:val="28"/>
        </w:rPr>
      </w:pPr>
      <w:r>
        <w:rPr>
          <w:sz w:val="28"/>
          <w:szCs w:val="28"/>
          <w:rtl w:val="0"/>
        </w:rPr>
        <w:t>An Internship Project Report</w:t>
      </w:r>
    </w:p>
    <w:p>
      <w:pPr>
        <w:jc w:val="center"/>
        <w:rPr>
          <w:sz w:val="28"/>
          <w:szCs w:val="28"/>
        </w:rPr>
      </w:pPr>
    </w:p>
    <w:p>
      <w:pPr>
        <w:jc w:val="center"/>
        <w:rPr>
          <w:sz w:val="28"/>
          <w:szCs w:val="28"/>
        </w:rPr>
      </w:pPr>
    </w:p>
    <w:p>
      <w:pPr>
        <w:jc w:val="center"/>
        <w:rPr>
          <w:sz w:val="28"/>
          <w:szCs w:val="28"/>
        </w:rPr>
      </w:pPr>
      <w:r>
        <w:rPr>
          <w:sz w:val="28"/>
          <w:szCs w:val="28"/>
          <w:rtl w:val="0"/>
        </w:rPr>
        <w:t>Submitted By:</w:t>
      </w:r>
    </w:p>
    <w:p>
      <w:pPr>
        <w:jc w:val="center"/>
        <w:rPr>
          <w:sz w:val="28"/>
          <w:szCs w:val="28"/>
        </w:rPr>
      </w:pPr>
    </w:p>
    <w:p>
      <w:pPr>
        <w:jc w:val="center"/>
        <w:rPr>
          <w:sz w:val="28"/>
          <w:szCs w:val="28"/>
        </w:rPr>
      </w:pPr>
    </w:p>
    <w:p>
      <w:pPr>
        <w:jc w:val="center"/>
        <w:rPr>
          <w:sz w:val="28"/>
          <w:szCs w:val="28"/>
        </w:rPr>
      </w:pPr>
      <w:r>
        <w:rPr>
          <w:sz w:val="28"/>
          <w:szCs w:val="28"/>
          <w:rtl w:val="0"/>
        </w:rPr>
        <w:t>SALLA SAKETH(18UK1A05A7)</w:t>
      </w:r>
    </w:p>
    <w:p>
      <w:pPr>
        <w:jc w:val="center"/>
        <w:rPr>
          <w:sz w:val="28"/>
          <w:szCs w:val="28"/>
        </w:rPr>
      </w:pPr>
      <w:r>
        <w:rPr>
          <w:sz w:val="28"/>
          <w:szCs w:val="28"/>
          <w:rtl w:val="0"/>
        </w:rPr>
        <w:t>THALLADA SAI TEJA(18UK1A0B2)</w:t>
      </w:r>
    </w:p>
    <w:p>
      <w:pPr>
        <w:jc w:val="center"/>
        <w:rPr>
          <w:sz w:val="28"/>
          <w:szCs w:val="28"/>
        </w:rPr>
      </w:pPr>
      <w:r>
        <w:rPr>
          <w:sz w:val="28"/>
          <w:szCs w:val="28"/>
          <w:rtl w:val="0"/>
        </w:rPr>
        <w:t>PALLAKURTHI RAHUL(18UK1A05A1)</w:t>
      </w:r>
    </w:p>
    <w:p>
      <w:pPr>
        <w:jc w:val="center"/>
        <w:rPr>
          <w:sz w:val="28"/>
          <w:szCs w:val="28"/>
        </w:rPr>
        <w:sectPr>
          <w:pgSz w:w="11906" w:h="16838"/>
          <w:pgMar w:top="1440" w:right="1800" w:bottom="1440" w:left="1800" w:header="720" w:footer="720" w:gutter="0"/>
          <w:pgNumType w:start="1"/>
          <w:cols w:space="720" w:num="1"/>
        </w:sectPr>
      </w:pPr>
      <w:r>
        <w:rPr>
          <w:sz w:val="28"/>
          <w:szCs w:val="28"/>
          <w:rtl w:val="0"/>
        </w:rPr>
        <w:t>GAYAPU SINDHU RAJ(18UK1A05D2)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INDEX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TITLE         </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PAGE 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1: INTRODUCTION</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OVERVIEW</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bCs/>
          <w:i w:val="0"/>
          <w:smallCaps w:val="0"/>
          <w:strike w:val="0"/>
          <w:color w:val="000000"/>
          <w:sz w:val="28"/>
          <w:szCs w:val="28"/>
          <w:u w:val="none"/>
          <w:shd w:val="clear" w:fill="auto"/>
          <w:vertAlign w:val="baseline"/>
          <w:rtl w:val="0"/>
        </w:rPr>
        <w:t>3</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4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PURPOSE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bCs/>
          <w:i w:val="0"/>
          <w:smallCaps w:val="0"/>
          <w:strike w:val="0"/>
          <w:color w:val="000000"/>
          <w:sz w:val="28"/>
          <w:szCs w:val="28"/>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2: LITERATURE SURVEY</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bookmarkStart w:id="9" w:name="_GoBack"/>
      <w:bookmarkEnd w:id="9"/>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1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EXISTING PROBLEM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bCs/>
          <w:i w:val="0"/>
          <w:smallCaps w:val="0"/>
          <w:strike w:val="0"/>
          <w:color w:val="000000"/>
          <w:sz w:val="28"/>
          <w:szCs w:val="28"/>
          <w:u w:val="none"/>
          <w:shd w:val="clear" w:fill="auto"/>
          <w:vertAlign w:val="baseline"/>
          <w:rtl w:val="0"/>
        </w:rPr>
        <w:t>4</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1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PROPOSED SOLUTION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bCs/>
          <w:i w:val="0"/>
          <w:smallCaps w:val="0"/>
          <w:strike w:val="0"/>
          <w:color w:val="000000"/>
          <w:sz w:val="28"/>
          <w:szCs w:val="28"/>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CHAPTER 3: </w:t>
      </w:r>
      <w:r>
        <w:rPr>
          <w:rFonts w:ascii="Times New Roman" w:hAnsi="Times New Roman" w:eastAsia="Times New Roman" w:cs="Times New Roman"/>
          <w:b/>
          <w:sz w:val="28"/>
          <w:szCs w:val="28"/>
          <w:rtl w:val="0"/>
        </w:rPr>
        <w:t>THEORETICAL</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ANALYSIS</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69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3.1 BLOCK DIAGRAM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bCs/>
          <w:i w:val="0"/>
          <w:smallCaps w:val="0"/>
          <w:strike w:val="0"/>
          <w:color w:val="000000"/>
          <w:sz w:val="28"/>
          <w:szCs w:val="28"/>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bCs/>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3.2 HARDWARE/SOFTWARE DESIGNING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bCs/>
          <w:i w:val="0"/>
          <w:smallCaps w:val="0"/>
          <w:strike w:val="0"/>
          <w:color w:val="000000"/>
          <w:sz w:val="28"/>
          <w:szCs w:val="28"/>
          <w:u w:val="none"/>
          <w:shd w:val="clear" w:fill="auto"/>
          <w:vertAlign w:val="baseline"/>
          <w:rtl w:val="0"/>
        </w:rPr>
        <w:t>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4: EXPERIMENTAL INVESTIGATIONS</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8-9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5: FLOW CHART                                                            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6: RESULTS</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11-17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7: ADVANTAGES AND DISADVANTAGES</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lang w:val="en-US"/>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CHAPTER 8: </w:t>
      </w:r>
      <w:r>
        <w:rPr>
          <w:rFonts w:ascii="Times New Roman" w:hAnsi="Times New Roman" w:eastAsia="Times New Roman" w:cs="Times New Roman"/>
          <w:b/>
          <w:sz w:val="28"/>
          <w:szCs w:val="28"/>
          <w:rtl w:val="0"/>
        </w:rPr>
        <w:t>APPLICATIONS</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1</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9: CONCLUSION</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10: FUTURE SCOPE</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lang w:val="en-US"/>
        </w:rPr>
        <w:sectPr>
          <w:pgSz w:w="11906" w:h="16838"/>
          <w:pgMar w:top="1440" w:right="1800" w:bottom="1440" w:left="1800" w:header="720" w:footer="720" w:gutter="0"/>
          <w:cols w:space="720" w:num="1"/>
        </w:sect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CHAPTER 11: </w:t>
      </w:r>
      <w:r>
        <w:rPr>
          <w:rFonts w:ascii="Times New Roman" w:hAnsi="Times New Roman" w:eastAsia="Times New Roman" w:cs="Times New Roman"/>
          <w:b/>
          <w:sz w:val="28"/>
          <w:szCs w:val="28"/>
          <w:rtl w:val="0"/>
        </w:rPr>
        <w:t>BIBLIOGRAPHY</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Overview:</w:t>
      </w:r>
    </w:p>
    <w:p>
      <w:pPr>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According to the World Health Organization (WHO), cardiovascular diseases (CVD</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s) are the number one cause of death today. Over 17.7 million people died from CVD</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 xml:space="preserve">’s in the year 2017 all over the world which is about 31% of all deaths, and over 75% of these deaths occur in low and middle-income countries. </w:t>
      </w:r>
    </w:p>
    <w:p>
      <w:pPr>
        <w:spacing w:line="240" w:lineRule="auto"/>
        <w:jc w:val="both"/>
        <w:rPr>
          <w:rFonts w:ascii="Times New Roman" w:hAnsi="Times New Roman" w:eastAsia="Times New Roman" w:cs="Times New Roman"/>
          <w:sz w:val="28"/>
          <w:szCs w:val="28"/>
        </w:rPr>
      </w:pPr>
    </w:p>
    <w:p>
      <w:pPr>
        <w:spacing w:line="24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Arrhythmia is a representative type of CVD that refers to any irregular change from the normal heart rhythms. There are several types of arrhythmia including atrial fibrillation, premature contraction, ventricular fibrillation, and tachycardia. Although a single arrhythmia heartbeat may not have a serious impact on life, continuous arrhythmia beats can result in fatal circumstances.</w:t>
      </w:r>
    </w:p>
    <w:p>
      <w:pPr>
        <w:spacing w:line="240" w:lineRule="auto"/>
        <w:ind w:firstLine="720"/>
        <w:jc w:val="both"/>
        <w:rPr>
          <w:rFonts w:ascii="Times New Roman" w:hAnsi="Times New Roman" w:eastAsia="Times New Roman" w:cs="Times New Roman"/>
          <w:sz w:val="28"/>
          <w:szCs w:val="28"/>
        </w:rPr>
      </w:pPr>
    </w:p>
    <w:p>
      <w:pPr>
        <w:spacing w:line="24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In this project, we build an effective electrocardiogram (ECG) arrhythmia classification method using a convolution neural network (CNN), in which we classify ECG into seven categories, one being normal and the other six being different types of arrhythmia using deep two-dimensional CNN with grayscale ECG images. We are creating a web application where the user selects the image which is to be classified. The image is fed into the model that is trained and the cited class will be displayed on the web page.</w:t>
      </w:r>
    </w:p>
    <w:p>
      <w:pPr>
        <w:spacing w:line="240" w:lineRule="auto"/>
        <w:ind w:firstLine="720"/>
        <w:jc w:val="both"/>
        <w:rPr>
          <w:rFonts w:ascii="Times New Roman" w:hAnsi="Times New Roman" w:eastAsia="Times New Roman" w:cs="Times New Roman"/>
          <w:sz w:val="28"/>
          <w:szCs w:val="28"/>
        </w:rPr>
      </w:pPr>
    </w:p>
    <w:p>
      <w:pPr>
        <w:spacing w:line="240" w:lineRule="auto"/>
        <w:ind w:left="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1.2 Purpose:</w:t>
      </w:r>
    </w:p>
    <w:p>
      <w:pPr>
        <w:spacing w:after="46" w:line="240" w:lineRule="auto"/>
        <w:ind w:right="72"/>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purpose of this project is to predict the arrhythmia detection on ECG-image based heart beat classification using the deep neural network algorithm by this we can be capable to predict the heart beat classification</w:t>
      </w:r>
    </w:p>
    <w:p>
      <w:pPr>
        <w:spacing w:line="240" w:lineRule="auto"/>
        <w:jc w:val="both"/>
        <w:rPr>
          <w:rFonts w:ascii="Georgia" w:hAnsi="Georgia" w:eastAsia="Georgia" w:cs="Georgia"/>
          <w:sz w:val="26"/>
          <w:szCs w:val="26"/>
        </w:rPr>
        <w:sectPr>
          <w:pgSz w:w="11906" w:h="16838"/>
          <w:pgMar w:top="1440" w:right="1800" w:bottom="1440" w:left="1800" w:header="720" w:footer="720" w:gutter="0"/>
          <w:cols w:space="720" w:num="1"/>
        </w:sectPr>
      </w:pPr>
      <w:r>
        <w:rPr>
          <w:rFonts w:ascii="Times New Roman" w:hAnsi="Times New Roman" w:eastAsia="Times New Roman" w:cs="Times New Roman"/>
          <w:sz w:val="28"/>
          <w:szCs w:val="28"/>
          <w:rtl w:val="0"/>
        </w:rPr>
        <w:t xml:space="preserve">for arrhythmia detection. we will prepare the data using </w:t>
      </w:r>
      <w:r>
        <w:rPr>
          <w:rFonts w:hint="default" w:ascii="Times New Roman" w:hAnsi="Times New Roman" w:eastAsia="Times New Roman" w:cs="Times New Roman"/>
          <w:sz w:val="28"/>
          <w:szCs w:val="28"/>
          <w:rtl w:val="0"/>
          <w:lang w:val="en-US"/>
        </w:rPr>
        <w:t>JUPYTER</w:t>
      </w:r>
      <w:r>
        <w:rPr>
          <w:rFonts w:ascii="Times New Roman" w:hAnsi="Times New Roman" w:eastAsia="Times New Roman" w:cs="Times New Roman"/>
          <w:sz w:val="28"/>
          <w:szCs w:val="28"/>
          <w:rtl w:val="0"/>
        </w:rPr>
        <w:t xml:space="preserve"> notebook and we use various models to predict the output.Deep Learning technique are used very useful in predicting outcomes for large amount of image data. We use </w:t>
      </w:r>
      <w:r>
        <w:rPr>
          <w:rFonts w:ascii="Times New Roman" w:hAnsi="Times New Roman" w:eastAsia="Times New Roman" w:cs="Times New Roman"/>
          <w:sz w:val="28"/>
          <w:szCs w:val="28"/>
          <w:rtl w:val="0"/>
          <w:lang w:val="en-US"/>
        </w:rPr>
        <w:t>Convolution</w:t>
      </w:r>
      <w:r>
        <w:rPr>
          <w:rFonts w:ascii="Times New Roman" w:hAnsi="Times New Roman" w:eastAsia="Times New Roman" w:cs="Times New Roman"/>
          <w:sz w:val="28"/>
          <w:szCs w:val="28"/>
          <w:rtl w:val="0"/>
        </w:rPr>
        <w:t xml:space="preserve"> Neural Network (CNN) deep learning algorithm to predict the arrhythmia detection based on ECG image based heart beat classification.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LITERATURE SURVEY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Existing Problem: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spacing w:line="240" w:lineRule="auto"/>
        <w:ind w:firstLine="72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 xml:space="preserve">The AAMI standard </w:t>
      </w:r>
      <w:r>
        <w:rPr>
          <w:rFonts w:ascii="Times New Roman" w:hAnsi="Times New Roman" w:eastAsia="Times New Roman" w:cs="Times New Roman"/>
          <w:sz w:val="28"/>
          <w:szCs w:val="28"/>
          <w:rtl w:val="0"/>
        </w:rPr>
        <w:t>specifies</w:t>
      </w:r>
      <w:r>
        <w:rPr>
          <w:rFonts w:ascii="Times New Roman" w:hAnsi="Times New Roman" w:eastAsia="Times New Roman" w:cs="Times New Roman"/>
          <w:color w:val="000000"/>
          <w:sz w:val="28"/>
          <w:szCs w:val="28"/>
          <w:rtl w:val="0"/>
        </w:rPr>
        <w:t xml:space="preserve"> a protocol for tests and evaluation of arrhythmia </w:t>
      </w:r>
      <w:r>
        <w:rPr>
          <w:rFonts w:ascii="Times New Roman" w:hAnsi="Times New Roman" w:eastAsia="Times New Roman" w:cs="Times New Roman"/>
          <w:sz w:val="28"/>
          <w:szCs w:val="28"/>
          <w:rtl w:val="0"/>
        </w:rPr>
        <w:t>classification</w:t>
      </w:r>
      <w:r>
        <w:rPr>
          <w:rFonts w:ascii="Times New Roman" w:hAnsi="Times New Roman" w:eastAsia="Times New Roman" w:cs="Times New Roman"/>
          <w:color w:val="000000"/>
          <w:sz w:val="28"/>
          <w:szCs w:val="28"/>
          <w:rtl w:val="0"/>
        </w:rPr>
        <w:t xml:space="preserve"> methods. It also stipulates which databases should be used. However, it does not specify which patients/heartbeats should be used to construct the model to be </w:t>
      </w:r>
      <w:r>
        <w:rPr>
          <w:rFonts w:ascii="Times New Roman" w:hAnsi="Times New Roman" w:eastAsia="Times New Roman" w:cs="Times New Roman"/>
          <w:sz w:val="28"/>
          <w:szCs w:val="28"/>
          <w:rtl w:val="0"/>
        </w:rPr>
        <w:t>classified</w:t>
      </w:r>
      <w:r>
        <w:rPr>
          <w:rFonts w:ascii="Times New Roman" w:hAnsi="Times New Roman" w:eastAsia="Times New Roman" w:cs="Times New Roman"/>
          <w:color w:val="000000"/>
          <w:sz w:val="28"/>
          <w:szCs w:val="28"/>
          <w:rtl w:val="0"/>
        </w:rPr>
        <w:t xml:space="preserve"> (training phase) and which patients/heartbeats should be used for evaluation methods, </w:t>
      </w:r>
      <w:r>
        <w:rPr>
          <w:rFonts w:ascii="Times New Roman" w:hAnsi="Times New Roman" w:eastAsia="Times New Roman" w:cs="Times New Roman"/>
          <w:i/>
          <w:color w:val="000000"/>
          <w:sz w:val="28"/>
          <w:szCs w:val="28"/>
          <w:rtl w:val="0"/>
        </w:rPr>
        <w:t>i.e.</w:t>
      </w:r>
      <w:r>
        <w:rPr>
          <w:rFonts w:ascii="Times New Roman" w:hAnsi="Times New Roman" w:eastAsia="Times New Roman" w:cs="Times New Roman"/>
          <w:color w:val="000000"/>
          <w:sz w:val="28"/>
          <w:szCs w:val="28"/>
          <w:rtl w:val="0"/>
        </w:rPr>
        <w:t>,the testing phase, which may render biased results.</w:t>
      </w:r>
    </w:p>
    <w:p>
      <w:pPr>
        <w:keepNext w:val="0"/>
        <w:keepLines w:val="0"/>
        <w:widowControl/>
        <w:spacing w:line="240" w:lineRule="auto"/>
        <w:ind w:firstLine="720"/>
        <w:jc w:val="both"/>
        <w:rPr>
          <w:rFonts w:ascii="Times New Roman" w:hAnsi="Times New Roman" w:eastAsia="Times New Roman" w:cs="Times New Roman"/>
          <w:color w:val="000000"/>
          <w:sz w:val="28"/>
          <w:szCs w:val="28"/>
        </w:rPr>
      </w:pPr>
    </w:p>
    <w:p>
      <w:pPr>
        <w:keepNext w:val="0"/>
        <w:keepLines w:val="0"/>
        <w:widowControl/>
        <w:spacing w:line="24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t xml:space="preserve">Demonstrated that the use of heartbeats from the same patient for both the training and the testing makes the evaluation process biased. This is </w:t>
      </w:r>
      <w:r>
        <w:rPr>
          <w:rFonts w:ascii="Times New Roman" w:hAnsi="Times New Roman" w:eastAsia="Times New Roman" w:cs="Times New Roman"/>
          <w:sz w:val="28"/>
          <w:szCs w:val="28"/>
          <w:rtl w:val="0"/>
        </w:rPr>
        <w:t>because the</w:t>
      </w:r>
      <w:r>
        <w:rPr>
          <w:rFonts w:ascii="Times New Roman" w:hAnsi="Times New Roman" w:eastAsia="Times New Roman" w:cs="Times New Roman"/>
          <w:color w:val="231F20"/>
          <w:sz w:val="28"/>
          <w:szCs w:val="28"/>
          <w:rtl w:val="0"/>
        </w:rPr>
        <w:t xml:space="preserve"> models tend to learn the particularities of the patient’s heartbeat during the training, obtaining expressive numbers during the test (very close to 100%). As previously mentioned, this heartbeat division protocol is called in the literature </w:t>
      </w:r>
      <w:r>
        <w:rPr>
          <w:rFonts w:ascii="Times New Roman" w:hAnsi="Times New Roman" w:eastAsia="Times New Roman" w:cs="Times New Roman"/>
          <w:color w:val="231F20"/>
          <w:sz w:val="28"/>
          <w:szCs w:val="28"/>
          <w:rtl w:val="0"/>
          <w:lang w:val="en-US"/>
        </w:rPr>
        <w:t>infra-patient</w:t>
      </w:r>
      <w:r>
        <w:rPr>
          <w:rFonts w:ascii="Times New Roman" w:hAnsi="Times New Roman" w:eastAsia="Times New Roman" w:cs="Times New Roman"/>
          <w:color w:val="231F20"/>
          <w:sz w:val="28"/>
          <w:szCs w:val="28"/>
          <w:rtl w:val="0"/>
        </w:rPr>
        <w:t xml:space="preserve"> scheme or paradigm</w:t>
      </w:r>
      <w:r>
        <w:rPr>
          <w:rFonts w:ascii="Times New Roman" w:hAnsi="Times New Roman" w:eastAsia="Times New Roman" w:cs="Times New Roman"/>
          <w:color w:val="000000"/>
          <w:sz w:val="28"/>
          <w:szCs w:val="28"/>
          <w:rtl w:val="0"/>
        </w:rPr>
        <w:t xml:space="preserve">. However, in a clinical environment, a fully automatic algorithm/method will </w:t>
      </w:r>
      <w:r>
        <w:rPr>
          <w:rFonts w:ascii="Times New Roman" w:hAnsi="Times New Roman" w:eastAsia="Times New Roman" w:cs="Times New Roman"/>
          <w:sz w:val="28"/>
          <w:szCs w:val="28"/>
          <w:rtl w:val="0"/>
        </w:rPr>
        <w:t>find</w:t>
      </w:r>
      <w:r>
        <w:rPr>
          <w:rFonts w:ascii="Times New Roman" w:hAnsi="Times New Roman" w:eastAsia="Times New Roman" w:cs="Times New Roman"/>
          <w:color w:val="000000"/>
          <w:sz w:val="28"/>
          <w:szCs w:val="28"/>
          <w:rtl w:val="0"/>
        </w:rPr>
        <w:t xml:space="preserve"> heartbeats of patients different from those they used to learning in the training phase.</w:t>
      </w:r>
    </w:p>
    <w:p>
      <w:pPr>
        <w:keepNext w:val="0"/>
        <w:keepLines w:val="0"/>
        <w:widowControl/>
        <w:spacing w:line="240" w:lineRule="auto"/>
        <w:jc w:val="both"/>
        <w:rPr>
          <w:rFonts w:ascii="Times New Roman" w:hAnsi="Times New Roman" w:eastAsia="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Proposed Solution: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
      <w:pPr>
        <w:jc w:val="both"/>
        <w:rPr>
          <w:rFonts w:ascii="Georgia" w:hAnsi="Georgia" w:eastAsia="Georgia" w:cs="Georgia"/>
          <w:sz w:val="26"/>
          <w:szCs w:val="26"/>
        </w:rPr>
      </w:pPr>
      <w:r>
        <w:rPr>
          <w:rFonts w:ascii="Times New Roman" w:hAnsi="Times New Roman" w:eastAsia="Times New Roman" w:cs="Times New Roman"/>
          <w:sz w:val="28"/>
          <w:szCs w:val="28"/>
          <w:rtl w:val="0"/>
        </w:rPr>
        <w:t>We will prepare the data using a</w:t>
      </w:r>
      <w:r>
        <w:rPr>
          <w:rFonts w:hint="default" w:ascii="Times New Roman" w:hAnsi="Times New Roman" w:eastAsia="Times New Roman" w:cs="Times New Roman"/>
          <w:sz w:val="28"/>
          <w:szCs w:val="28"/>
          <w:rtl w:val="0"/>
          <w:lang w:val="en-US"/>
        </w:rPr>
        <w:t xml:space="preserve"> JUPYTER</w:t>
      </w:r>
      <w:r>
        <w:rPr>
          <w:rFonts w:ascii="Times New Roman" w:hAnsi="Times New Roman" w:eastAsia="Times New Roman" w:cs="Times New Roman"/>
          <w:sz w:val="28"/>
          <w:szCs w:val="28"/>
          <w:rtl w:val="0"/>
        </w:rPr>
        <w:t xml:space="preserve"> notebook and we use various models to predict the output.Deep Learning techniques are used very useful in predicting outcomes for large amount of image data. We use </w:t>
      </w:r>
      <w:r>
        <w:rPr>
          <w:rFonts w:ascii="Times New Roman" w:hAnsi="Times New Roman" w:eastAsia="Times New Roman" w:cs="Times New Roman"/>
          <w:sz w:val="28"/>
          <w:szCs w:val="28"/>
          <w:rtl w:val="0"/>
          <w:lang w:val="en-US"/>
        </w:rPr>
        <w:t>Conventional</w:t>
      </w:r>
      <w:r>
        <w:rPr>
          <w:rFonts w:ascii="Times New Roman" w:hAnsi="Times New Roman" w:eastAsia="Times New Roman" w:cs="Times New Roman"/>
          <w:sz w:val="28"/>
          <w:szCs w:val="28"/>
          <w:rtl w:val="0"/>
        </w:rPr>
        <w:t xml:space="preserve"> Neural Network (CNN) deep learning algorithm to predict the arrhythmia detection based on ECG image based heart beat classification.</w:t>
      </w:r>
    </w:p>
    <w:p/>
    <w:p/>
    <w:p/>
    <w:p/>
    <w:p/>
    <w:p>
      <w:pPr>
        <w:sectPr>
          <w:pgSz w:w="11906" w:h="16838"/>
          <w:pgMar w:top="1440" w:right="1800" w:bottom="1440" w:left="1800" w:header="720" w:footer="720" w:gutter="0"/>
          <w:cols w:space="720" w:num="1"/>
        </w:sect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THEORTICAL ANALYSIS</w:t>
      </w:r>
    </w:p>
    <w:p>
      <w:pPr>
        <w:jc w:val="both"/>
        <w:rPr>
          <w:rFonts w:ascii="Times New Roman" w:hAnsi="Times New Roman" w:eastAsia="Times New Roman" w:cs="Times New Roman"/>
          <w:b w:val="0"/>
          <w:i w:val="0"/>
          <w:color w:val="35475C"/>
          <w:sz w:val="28"/>
          <w:szCs w:val="28"/>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3.1 Block Diagram:</w:t>
      </w:r>
    </w:p>
    <w:p/>
    <w:p/>
    <w:p>
      <w:pPr>
        <w:sectPr>
          <w:pgSz w:w="11906" w:h="16838"/>
          <w:pgMar w:top="1440" w:right="1800" w:bottom="1440" w:left="1800" w:header="720" w:footer="720" w:gutter="0"/>
          <w:cols w:space="720" w:num="1"/>
        </w:sectPr>
      </w:pPr>
      <w:r>
        <w:drawing>
          <wp:inline distT="0" distB="0" distL="114300" distR="114300">
            <wp:extent cx="6096000" cy="3347720"/>
            <wp:effectExtent l="0" t="0" r="0" b="0"/>
            <wp:docPr id="51" name="image4.png" descr="teja pic 1"/>
            <wp:cNvGraphicFramePr/>
            <a:graphic xmlns:a="http://schemas.openxmlformats.org/drawingml/2006/main">
              <a:graphicData uri="http://schemas.openxmlformats.org/drawingml/2006/picture">
                <pic:pic xmlns:pic="http://schemas.openxmlformats.org/drawingml/2006/picture">
                  <pic:nvPicPr>
                    <pic:cNvPr id="51" name="image4.png" descr="teja pic 1"/>
                    <pic:cNvPicPr preferRelativeResize="0"/>
                  </pic:nvPicPr>
                  <pic:blipFill>
                    <a:blip r:embed="rId4"/>
                    <a:srcRect/>
                    <a:stretch>
                      <a:fillRect/>
                    </a:stretch>
                  </pic:blipFill>
                  <pic:spPr>
                    <a:xfrm>
                      <a:off x="0" y="0"/>
                      <a:ext cx="6096000" cy="3348038"/>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3.2 Hardware/software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Software specifications: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bl>
      <w:tblPr>
        <w:tblStyle w:val="17"/>
        <w:tblW w:w="853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15"/>
        <w:gridCol w:w="46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3"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ind w:right="76"/>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REQUIREMENT: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ind w:right="76"/>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SPECIFICATION: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9"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ind w:right="7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Anaconda Navigator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ind w:right="7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You must have anaconda installed in your device prior to begin.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5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numPr>
                <w:ilvl w:val="0"/>
                <w:numId w:val="5"/>
              </w:numPr>
              <w:spacing w:after="0" w:line="240" w:lineRule="auto"/>
              <w:ind w:left="420" w:right="76" w:hanging="420"/>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US"/>
              </w:rPr>
              <w:t xml:space="preserve">SPYDER </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en-US"/>
              </w:rPr>
              <w:t>JUPYTER</w:t>
            </w:r>
            <w:r>
              <w:rPr>
                <w:rFonts w:ascii="Times New Roman" w:hAnsi="Times New Roman" w:eastAsia="Times New Roman" w:cs="Times New Roman"/>
                <w:sz w:val="28"/>
                <w:szCs w:val="28"/>
                <w:rtl w:val="0"/>
              </w:rPr>
              <w:t xml:space="preserve"> Notebook, Flask</w:t>
            </w:r>
          </w:p>
          <w:p>
            <w:pPr>
              <w:numPr>
                <w:ilvl w:val="0"/>
                <w:numId w:val="5"/>
              </w:numPr>
              <w:spacing w:after="0" w:line="240" w:lineRule="auto"/>
              <w:ind w:left="420" w:right="76" w:hanging="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Frame work</w:t>
            </w:r>
          </w:p>
          <w:p>
            <w:pPr>
              <w:spacing w:after="0" w:line="240" w:lineRule="auto"/>
              <w:ind w:right="7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76" w:hanging="4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One should have </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SPYDER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and </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JUPYTER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notebook.</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76" w:hanging="4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One should install flask framework through Anaconda prompt for running their web application.</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76" w:hanging="4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We need to build the mode; using </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JUPYTER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notebook with all the imported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76"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86"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ind w:right="7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Web browser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ind w:right="7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For all Web browsers, the following must be enabled:</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76" w:hanging="4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Cookies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76" w:hanging="4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Java script</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sectPr>
          <w:pgSz w:w="11906" w:h="16838"/>
          <w:pgMar w:top="1440" w:right="1800" w:bottom="1440" w:left="1800" w:header="720" w:footer="720" w:gutter="0"/>
          <w:cols w:space="720" w:num="1"/>
        </w:sectPr>
      </w:pPr>
    </w:p>
    <w:p>
      <w:pPr>
        <w:spacing w:line="240" w:lineRule="auto"/>
        <w:rPr>
          <w:rFonts w:ascii="Times New Roman" w:hAnsi="Times New Roman" w:eastAsia="Times New Roman" w:cs="Times New Roman"/>
          <w:b w:val="0"/>
          <w:sz w:val="28"/>
          <w:szCs w:val="28"/>
        </w:rPr>
      </w:pPr>
    </w:p>
    <w:p>
      <w:pPr>
        <w:spacing w:line="240" w:lineRule="auto"/>
        <w:rPr>
          <w:rFonts w:ascii="Times New Roman" w:hAnsi="Times New Roman" w:eastAsia="Times New Roman" w:cs="Times New Roman"/>
          <w:b w:val="0"/>
          <w:sz w:val="28"/>
          <w:szCs w:val="28"/>
        </w:rPr>
      </w:pPr>
      <w:r>
        <w:rPr>
          <w:rFonts w:ascii="Times New Roman" w:hAnsi="Times New Roman" w:eastAsia="Times New Roman" w:cs="Times New Roman"/>
          <w:b w:val="0"/>
          <w:sz w:val="28"/>
          <w:szCs w:val="28"/>
          <w:rtl w:val="0"/>
        </w:rPr>
        <w:t>Hardware Specifications:</w:t>
      </w:r>
    </w:p>
    <w:p>
      <w:pPr>
        <w:spacing w:line="240" w:lineRule="auto"/>
        <w:rPr>
          <w:rFonts w:ascii="Times New Roman" w:hAnsi="Times New Roman" w:eastAsia="Times New Roman" w:cs="Times New Roman"/>
          <w:b w:val="0"/>
          <w:sz w:val="28"/>
          <w:szCs w:val="28"/>
        </w:rPr>
      </w:pPr>
    </w:p>
    <w:tbl>
      <w:tblPr>
        <w:tblStyle w:val="18"/>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75"/>
        <w:gridCol w:w="42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val="0"/>
                <w:sz w:val="28"/>
                <w:szCs w:val="28"/>
                <w:vertAlign w:val="baseline"/>
              </w:rPr>
            </w:pPr>
            <w:r>
              <w:rPr>
                <w:rFonts w:ascii="Times New Roman" w:hAnsi="Times New Roman" w:eastAsia="Times New Roman" w:cs="Times New Roman"/>
                <w:b/>
                <w:sz w:val="28"/>
                <w:szCs w:val="28"/>
                <w:rtl w:val="0"/>
              </w:rPr>
              <w:t>REQUIREMENT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val="0"/>
                <w:sz w:val="28"/>
                <w:szCs w:val="28"/>
                <w:vertAlign w:val="baseline"/>
              </w:rPr>
            </w:pPr>
            <w:r>
              <w:rPr>
                <w:rFonts w:ascii="Times New Roman" w:hAnsi="Times New Roman" w:eastAsia="Times New Roman" w:cs="Times New Roman"/>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45" w:hRule="atLeast"/>
        </w:trPr>
        <w:tc>
          <w:tcPr>
            <w:tcBorders>
              <w:top w:val="single" w:color="000000" w:sz="4" w:space="0"/>
              <w:left w:val="single" w:color="000000" w:sz="4" w:space="0"/>
              <w:bottom w:val="single" w:color="000000" w:sz="4" w:space="0"/>
              <w:right w:val="single" w:color="000000" w:sz="4" w:space="0"/>
            </w:tcBorders>
            <w:vAlign w:val="top"/>
          </w:tcPr>
          <w:p>
            <w:pPr>
              <w:spacing w:after="0" w:line="240" w:lineRule="auto"/>
              <w:jc w:val="both"/>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Operating system</w:t>
            </w:r>
          </w:p>
        </w:tc>
        <w:tc>
          <w:tcPr>
            <w:tcBorders>
              <w:top w:val="single" w:color="000000" w:sz="4" w:space="0"/>
              <w:left w:val="single" w:color="000000" w:sz="4" w:space="0"/>
              <w:bottom w:val="single" w:color="000000" w:sz="4" w:space="0"/>
              <w:right w:val="single" w:color="000000" w:sz="4" w:space="0"/>
            </w:tcBorders>
            <w:vAlign w:val="top"/>
          </w:tcPr>
          <w:p>
            <w:pPr>
              <w:numPr>
                <w:ilvl w:val="0"/>
                <w:numId w:val="7"/>
              </w:numPr>
              <w:spacing w:after="0" w:line="240" w:lineRule="auto"/>
              <w:ind w:left="420" w:hanging="420"/>
              <w:jc w:val="both"/>
              <w:rPr>
                <w:rFonts w:ascii="Times New Roman" w:hAnsi="Times New Roman" w:eastAsia="Times New Roman" w:cs="Times New Roman"/>
                <w:b w:val="0"/>
                <w:sz w:val="28"/>
                <w:szCs w:val="28"/>
                <w:vertAlign w:val="baseline"/>
              </w:rPr>
            </w:pPr>
            <w:r>
              <w:rPr>
                <w:rFonts w:ascii="Times New Roman" w:hAnsi="Times New Roman" w:eastAsia="Times New Roman" w:cs="Times New Roman"/>
                <w:b w:val="0"/>
                <w:sz w:val="28"/>
                <w:szCs w:val="28"/>
                <w:vertAlign w:val="baseline"/>
                <w:rtl w:val="0"/>
              </w:rPr>
              <w:t>Microsoft windows</w:t>
            </w:r>
          </w:p>
          <w:p>
            <w:pPr>
              <w:numPr>
                <w:ilvl w:val="0"/>
                <w:numId w:val="7"/>
              </w:numPr>
              <w:spacing w:after="0" w:line="240" w:lineRule="auto"/>
              <w:ind w:left="420" w:hanging="420"/>
              <w:jc w:val="both"/>
              <w:rPr>
                <w:rFonts w:ascii="Times New Roman" w:hAnsi="Times New Roman" w:eastAsia="Times New Roman" w:cs="Times New Roman"/>
                <w:b w:val="0"/>
                <w:sz w:val="28"/>
                <w:szCs w:val="28"/>
                <w:vertAlign w:val="baseline"/>
              </w:rPr>
            </w:pPr>
            <w:r>
              <w:rPr>
                <w:rFonts w:ascii="Times New Roman" w:hAnsi="Times New Roman" w:eastAsia="Times New Roman" w:cs="Times New Roman"/>
                <w:b w:val="0"/>
                <w:sz w:val="28"/>
                <w:szCs w:val="28"/>
                <w:vertAlign w:val="baseline"/>
                <w:rtl w:val="0"/>
              </w:rPr>
              <w:t>Unix</w:t>
            </w:r>
          </w:p>
          <w:p>
            <w:pPr>
              <w:numPr>
                <w:ilvl w:val="0"/>
                <w:numId w:val="7"/>
              </w:numPr>
              <w:spacing w:after="0" w:line="240" w:lineRule="auto"/>
              <w:ind w:left="420" w:hanging="420"/>
              <w:jc w:val="both"/>
              <w:rPr>
                <w:rFonts w:ascii="Times New Roman" w:hAnsi="Times New Roman" w:eastAsia="Times New Roman" w:cs="Times New Roman"/>
                <w:b w:val="0"/>
                <w:sz w:val="28"/>
                <w:szCs w:val="28"/>
                <w:vertAlign w:val="baseline"/>
              </w:rPr>
            </w:pPr>
            <w:r>
              <w:rPr>
                <w:rFonts w:ascii="Times New Roman" w:hAnsi="Times New Roman" w:eastAsia="Times New Roman" w:cs="Times New Roman"/>
                <w:b w:val="0"/>
                <w:sz w:val="28"/>
                <w:szCs w:val="28"/>
                <w:vertAlign w:val="baseline"/>
                <w:rtl w:val="0"/>
              </w:rPr>
              <w:t>Linux</w:t>
            </w:r>
          </w:p>
          <w:p>
            <w:pPr>
              <w:spacing w:after="0" w:line="240" w:lineRule="auto"/>
              <w:jc w:val="both"/>
              <w:rPr>
                <w:rFonts w:ascii="Times New Roman" w:hAnsi="Times New Roman" w:eastAsia="Times New Roman" w:cs="Times New Roman"/>
                <w:b w:val="0"/>
                <w:sz w:val="28"/>
                <w:szCs w:val="28"/>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7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jc w:val="both"/>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Processing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Minimum: 4 CPU cores for one user. For each deployment, a sizing exercise is highly recommended.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5" w:hRule="atLeast"/>
        </w:trPr>
        <w:tc>
          <w:tcPr>
            <w:tcBorders>
              <w:top w:val="single" w:color="000000" w:sz="4" w:space="0"/>
              <w:left w:val="single" w:color="000000" w:sz="4" w:space="0"/>
              <w:bottom w:val="single" w:color="000000" w:sz="4" w:space="0"/>
              <w:right w:val="single" w:color="000000" w:sz="4" w:space="0"/>
            </w:tcBorders>
            <w:vAlign w:val="top"/>
          </w:tcPr>
          <w:p>
            <w:pPr>
              <w:spacing w:after="0" w:line="240" w:lineRule="auto"/>
              <w:jc w:val="both"/>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RAM</w:t>
            </w:r>
          </w:p>
        </w:tc>
        <w:tc>
          <w:tcPr>
            <w:tcBorders>
              <w:top w:val="single" w:color="000000" w:sz="4" w:space="0"/>
              <w:left w:val="single" w:color="000000" w:sz="4" w:space="0"/>
              <w:bottom w:val="single" w:color="000000" w:sz="4" w:space="0"/>
              <w:right w:val="single" w:color="000000" w:sz="4" w:space="0"/>
            </w:tcBorders>
            <w:vAlign w:val="top"/>
          </w:tcPr>
          <w:p>
            <w:pPr>
              <w:spacing w:after="0" w:line="240" w:lineRule="auto"/>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 xml:space="preserve">Minimum 8 GB.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Operating system specifications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File descriptor limit set to 8192 on UNIX and Linux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Disk space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spacing w:after="0" w:line="240" w:lineRule="auto"/>
              <w:rPr>
                <w:rFonts w:ascii="Times New Roman" w:hAnsi="Times New Roman" w:eastAsia="Times New Roman" w:cs="Times New Roman"/>
                <w:b w:val="0"/>
                <w:sz w:val="28"/>
                <w:szCs w:val="28"/>
                <w:vertAlign w:val="baseline"/>
              </w:rPr>
            </w:pPr>
            <w:r>
              <w:rPr>
                <w:rFonts w:ascii="Times New Roman" w:hAnsi="Times New Roman" w:eastAsia="Times New Roman" w:cs="Times New Roman"/>
                <w:sz w:val="28"/>
                <w:szCs w:val="28"/>
                <w:rtl w:val="0"/>
              </w:rPr>
              <w:t>A minimum of 7 GB of free space is required to install the software.</w:t>
            </w:r>
          </w:p>
        </w:tc>
      </w:tr>
    </w:tbl>
    <w:p>
      <w:pPr>
        <w:rPr>
          <w:rFonts w:ascii="Times New Roman" w:hAnsi="Times New Roman" w:eastAsia="Times New Roman" w:cs="Times New Roman"/>
          <w:b w:val="0"/>
          <w:sz w:val="28"/>
          <w:szCs w:val="28"/>
        </w:rPr>
      </w:pPr>
    </w:p>
    <w:p>
      <w:pPr>
        <w:jc w:val="both"/>
        <w:rPr>
          <w:rFonts w:ascii="Times New Roman" w:hAnsi="Times New Roman" w:eastAsia="Times New Roman" w:cs="Times New Roman"/>
          <w:b w:val="0"/>
          <w:i w:val="0"/>
          <w:color w:val="35475C"/>
          <w:sz w:val="28"/>
          <w:szCs w:val="28"/>
        </w:rPr>
        <w:sectPr>
          <w:pgSz w:w="11906" w:h="16838"/>
          <w:pgMar w:top="1440" w:right="1800" w:bottom="1440" w:left="1800" w:header="720" w:footer="720" w:gutter="0"/>
          <w:cols w:space="720" w:num="1"/>
        </w:sect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EXPERIMENTAL INVESTIGATIONS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72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spacing w:after="15" w:line="240" w:lineRule="auto"/>
        <w:ind w:left="-5" w:right="76"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Analysis or the investigation made while working on the solution:</w:t>
      </w:r>
    </w:p>
    <w:p>
      <w:pPr>
        <w:spacing w:after="15" w:line="240" w:lineRule="auto"/>
        <w:ind w:left="-5" w:right="76" w:firstLine="0"/>
        <w:jc w:val="both"/>
        <w:rPr>
          <w:rFonts w:ascii="Times New Roman" w:hAnsi="Times New Roman" w:eastAsia="Times New Roman" w:cs="Times New Roman"/>
          <w:sz w:val="28"/>
          <w:szCs w:val="28"/>
        </w:rPr>
      </w:pPr>
    </w:p>
    <w:p>
      <w:pPr>
        <w:spacing w:after="25"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While working on the solution we investigated on what is</w:t>
      </w:r>
      <w:r>
        <w:rPr>
          <w:rFonts w:ascii="Times New Roman" w:hAnsi="Times New Roman" w:eastAsia="Times New Roman" w:cs="Times New Roman"/>
          <w:b w:val="0"/>
          <w:sz w:val="28"/>
          <w:szCs w:val="28"/>
          <w:rtl w:val="0"/>
        </w:rPr>
        <w:t xml:space="preserve"> </w:t>
      </w:r>
      <w:r>
        <w:rPr>
          <w:rFonts w:ascii="Times New Roman" w:hAnsi="Times New Roman" w:eastAsia="Times New Roman" w:cs="Times New Roman"/>
          <w:b w:val="0"/>
          <w:i w:val="0"/>
          <w:color w:val="35475C"/>
          <w:sz w:val="28"/>
          <w:szCs w:val="28"/>
          <w:rtl w:val="0"/>
        </w:rPr>
        <w:t>Arrhythmia</w:t>
      </w:r>
      <w:r>
        <w:rPr>
          <w:rFonts w:ascii="Times New Roman" w:hAnsi="Times New Roman" w:eastAsia="Times New Roman" w:cs="Times New Roman"/>
          <w:b w:val="0"/>
          <w:i w:val="0"/>
          <w:color w:val="35475C"/>
          <w:sz w:val="32"/>
          <w:szCs w:val="32"/>
          <w:rtl w:val="0"/>
        </w:rPr>
        <w:t xml:space="preserve"> </w:t>
      </w:r>
      <w:r>
        <w:rPr>
          <w:rFonts w:ascii="Times New Roman" w:hAnsi="Times New Roman" w:eastAsia="Times New Roman" w:cs="Times New Roman"/>
          <w:b w:val="0"/>
          <w:i w:val="0"/>
          <w:color w:val="35475C"/>
          <w:sz w:val="28"/>
          <w:szCs w:val="28"/>
          <w:rtl w:val="0"/>
        </w:rPr>
        <w:t>Detection,</w:t>
      </w:r>
      <w:r>
        <w:rPr>
          <w:rFonts w:ascii="Times New Roman" w:hAnsi="Times New Roman" w:eastAsia="Times New Roman" w:cs="Times New Roman"/>
          <w:b/>
          <w:i w:val="0"/>
          <w:color w:val="35475C"/>
          <w:sz w:val="32"/>
          <w:szCs w:val="32"/>
          <w:rtl w:val="0"/>
        </w:rPr>
        <w:t xml:space="preserve"> </w:t>
      </w:r>
      <w:r>
        <w:rPr>
          <w:rFonts w:ascii="Times New Roman" w:hAnsi="Times New Roman" w:eastAsia="Times New Roman" w:cs="Times New Roman"/>
          <w:sz w:val="28"/>
          <w:szCs w:val="28"/>
          <w:rtl w:val="0"/>
        </w:rPr>
        <w:t>IBM cloud, IBM Watson studio, Machine Learning service, Cloud Object Storage. The key role on investigation is collection of data set.</w:t>
      </w:r>
    </w:p>
    <w:p>
      <w:pPr>
        <w:spacing w:after="25" w:line="240" w:lineRule="auto"/>
        <w:jc w:val="both"/>
        <w:rPr>
          <w:rFonts w:ascii="Times New Roman" w:hAnsi="Times New Roman" w:eastAsia="Times New Roman" w:cs="Times New Roman"/>
          <w:sz w:val="28"/>
          <w:szCs w:val="28"/>
        </w:rPr>
      </w:pPr>
    </w:p>
    <w:p>
      <w:pPr>
        <w:spacing w:after="21" w:line="240" w:lineRule="auto"/>
        <w:ind w:right="76"/>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IBM Cloud Account</w:t>
      </w:r>
      <w:r>
        <w:rPr>
          <w:rFonts w:ascii="Times New Roman" w:hAnsi="Times New Roman" w:eastAsia="Times New Roman" w:cs="Times New Roman"/>
          <w:sz w:val="28"/>
          <w:szCs w:val="28"/>
          <w:rtl w:val="0"/>
        </w:rPr>
        <w:t xml:space="preserve">: </w:t>
      </w:r>
    </w:p>
    <w:p>
      <w:pPr>
        <w:spacing w:after="21" w:line="240" w:lineRule="auto"/>
        <w:ind w:right="76"/>
        <w:jc w:val="both"/>
        <w:rPr>
          <w:rFonts w:ascii="Times New Roman" w:hAnsi="Times New Roman" w:eastAsia="Times New Roman" w:cs="Times New Roman"/>
          <w:sz w:val="28"/>
          <w:szCs w:val="28"/>
        </w:rPr>
      </w:pPr>
    </w:p>
    <w:p>
      <w:pPr>
        <w:spacing w:after="21" w:line="240" w:lineRule="auto"/>
        <w:ind w:right="76"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IBM Acquired soft layer, a public cloud platform, to serve as the foundation for its I</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S offering. In October 2016, IBM rolled the soft layer brand under its Blue mix brand of P</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S offerings, giving users to access both I</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S and P</w:t>
      </w:r>
      <w:r>
        <w:rPr>
          <w:rFonts w:hint="default" w:ascii="Times New Roman" w:hAnsi="Times New Roman" w:eastAsia="Times New Roman" w:cs="Times New Roman"/>
          <w:sz w:val="28"/>
          <w:szCs w:val="28"/>
          <w:rtl w:val="0"/>
          <w:lang w:val="en-US"/>
        </w:rPr>
        <w:t xml:space="preserve"> a </w:t>
      </w:r>
      <w:r>
        <w:rPr>
          <w:rFonts w:ascii="Times New Roman" w:hAnsi="Times New Roman" w:eastAsia="Times New Roman" w:cs="Times New Roman"/>
          <w:sz w:val="28"/>
          <w:szCs w:val="28"/>
          <w:rtl w:val="0"/>
        </w:rPr>
        <w:t>a</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 xml:space="preserve">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pPr>
        <w:spacing w:after="21" w:line="240" w:lineRule="auto"/>
        <w:ind w:right="76" w:firstLine="720"/>
        <w:jc w:val="both"/>
        <w:rPr>
          <w:rFonts w:ascii="Times New Roman" w:hAnsi="Times New Roman" w:eastAsia="Times New Roman" w:cs="Times New Roman"/>
          <w:sz w:val="28"/>
          <w:szCs w:val="28"/>
        </w:rPr>
      </w:pPr>
    </w:p>
    <w:p>
      <w:pPr>
        <w:spacing w:after="25"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Creating the IBM cloud account by going to the IBM cloud login page and click create on IBM cloud account. Enter our IBM id and an ID is created based on the email that we enter. Completing the remaining fields with our information and click create account by this the account is created. </w:t>
      </w:r>
    </w:p>
    <w:p>
      <w:pPr>
        <w:spacing w:after="15" w:line="360" w:lineRule="auto"/>
        <w:ind w:left="-5" w:right="76" w:firstLine="0"/>
        <w:jc w:val="both"/>
        <w:rPr>
          <w:rFonts w:ascii="Times New Roman" w:hAnsi="Times New Roman" w:eastAsia="Times New Roman" w:cs="Times New Roman"/>
          <w:sz w:val="28"/>
          <w:szCs w:val="28"/>
        </w:rPr>
        <w:sectPr>
          <w:pgSz w:w="11906" w:h="16838"/>
          <w:pgMar w:top="1440" w:right="1800" w:bottom="1440" w:left="1800" w:header="720" w:footer="720" w:gutter="0"/>
          <w:cols w:space="720" w:num="1"/>
        </w:sectPr>
      </w:pPr>
    </w:p>
    <w:p>
      <w:pPr>
        <w:spacing w:line="240" w:lineRule="auto"/>
        <w:ind w:right="3442"/>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Data set collection</w:t>
      </w:r>
      <w:r>
        <w:rPr>
          <w:rFonts w:ascii="Times New Roman" w:hAnsi="Times New Roman" w:eastAsia="Times New Roman" w:cs="Times New Roman"/>
          <w:sz w:val="28"/>
          <w:szCs w:val="28"/>
          <w:rtl w:val="0"/>
        </w:rPr>
        <w:t xml:space="preserve">: </w:t>
      </w:r>
    </w:p>
    <w:p>
      <w:pPr>
        <w:spacing w:line="240" w:lineRule="auto"/>
        <w:ind w:right="3442"/>
        <w:rPr>
          <w:rFonts w:ascii="Times New Roman" w:hAnsi="Times New Roman" w:eastAsia="Times New Roman" w:cs="Times New Roman"/>
          <w:sz w:val="28"/>
          <w:szCs w:val="28"/>
        </w:rPr>
      </w:pPr>
    </w:p>
    <w:p>
      <w:pPr>
        <w:spacing w:line="240" w:lineRule="auto"/>
        <w:ind w:right="3442"/>
        <w:jc w:val="left"/>
        <w:rPr>
          <w:rFonts w:ascii="Times New Roman" w:hAnsi="Times New Roman" w:eastAsia="Times New Roman" w:cs="Times New Roman"/>
          <w:sz w:val="28"/>
          <w:szCs w:val="28"/>
        </w:rPr>
      </w:pPr>
    </w:p>
    <w:p>
      <w:pPr>
        <w:numPr>
          <w:ilvl w:val="0"/>
          <w:numId w:val="8"/>
        </w:numPr>
        <w:spacing w:after="15" w:line="360" w:lineRule="auto"/>
        <w:ind w:left="420" w:right="76" w:hanging="420"/>
        <w:jc w:val="left"/>
        <w:rPr>
          <w:rFonts w:ascii="Times New Roman" w:hAnsi="Times New Roman" w:eastAsia="Times New Roman" w:cs="Times New Roman"/>
          <w:i w:val="0"/>
          <w:smallCaps w:val="0"/>
          <w:sz w:val="28"/>
          <w:szCs w:val="28"/>
          <w:highlight w:val="white"/>
        </w:rPr>
      </w:pPr>
      <w:r>
        <w:rPr>
          <w:rFonts w:ascii="Times New Roman" w:hAnsi="Times New Roman" w:eastAsia="Times New Roman" w:cs="Times New Roman"/>
          <w:i w:val="0"/>
          <w:smallCaps w:val="0"/>
          <w:sz w:val="28"/>
          <w:szCs w:val="28"/>
          <w:highlight w:val="white"/>
          <w:rtl w:val="0"/>
        </w:rPr>
        <w:t>kaggle.com</w:t>
      </w:r>
    </w:p>
    <w:p>
      <w:pPr>
        <w:numPr>
          <w:ilvl w:val="0"/>
          <w:numId w:val="8"/>
        </w:numPr>
        <w:spacing w:after="15" w:line="360" w:lineRule="auto"/>
        <w:ind w:left="420" w:right="76" w:hanging="420"/>
        <w:jc w:val="left"/>
        <w:rPr>
          <w:rFonts w:ascii="Times New Roman" w:hAnsi="Times New Roman" w:eastAsia="Times New Roman" w:cs="Times New Roman"/>
          <w:i w:val="0"/>
          <w:smallCaps w:val="0"/>
          <w:sz w:val="28"/>
          <w:szCs w:val="28"/>
          <w:highlight w:val="white"/>
        </w:rPr>
      </w:pPr>
      <w:r>
        <w:rPr>
          <w:rFonts w:ascii="Times New Roman" w:hAnsi="Times New Roman" w:eastAsia="Times New Roman" w:cs="Times New Roman"/>
          <w:i w:val="0"/>
          <w:smallCaps w:val="0"/>
          <w:sz w:val="28"/>
          <w:szCs w:val="28"/>
          <w:highlight w:val="white"/>
          <w:rtl w:val="0"/>
        </w:rPr>
        <w:t>data.gov</w:t>
      </w:r>
    </w:p>
    <w:p>
      <w:pPr>
        <w:numPr>
          <w:ilvl w:val="0"/>
          <w:numId w:val="8"/>
        </w:numPr>
        <w:spacing w:after="15" w:line="360" w:lineRule="auto"/>
        <w:ind w:left="420" w:right="76" w:hanging="420"/>
        <w:jc w:val="left"/>
        <w:rPr>
          <w:rFonts w:ascii="Times New Roman" w:hAnsi="Times New Roman" w:eastAsia="Times New Roman" w:cs="Times New Roman"/>
          <w:sz w:val="28"/>
          <w:szCs w:val="28"/>
        </w:rPr>
      </w:pPr>
      <w:r>
        <w:rPr>
          <w:rFonts w:ascii="Times New Roman" w:hAnsi="Times New Roman" w:eastAsia="Times New Roman" w:cs="Times New Roman"/>
          <w:i w:val="0"/>
          <w:smallCaps w:val="0"/>
          <w:sz w:val="28"/>
          <w:szCs w:val="28"/>
          <w:highlight w:val="white"/>
          <w:rtl w:val="0"/>
        </w:rPr>
        <w:t>UCI machine learning repository.</w:t>
      </w:r>
    </w:p>
    <w:p>
      <w:pPr>
        <w:jc w:val="both"/>
        <w:rPr>
          <w:rFonts w:ascii="Times New Roman" w:hAnsi="Times New Roman" w:eastAsia="Times New Roman" w:cs="Times New Roman"/>
          <w:b w:val="0"/>
          <w:i w:val="0"/>
          <w:color w:val="35475C"/>
          <w:sz w:val="28"/>
          <w:szCs w:val="28"/>
        </w:rPr>
      </w:pPr>
    </w:p>
    <w:p>
      <w:pPr>
        <w:jc w:val="both"/>
        <w:rPr>
          <w:rFonts w:ascii="Times New Roman" w:hAnsi="Times New Roman" w:eastAsia="Times New Roman" w:cs="Times New Roman"/>
          <w:b w:val="0"/>
          <w:i w:val="0"/>
          <w:color w:val="35475C"/>
          <w:sz w:val="28"/>
          <w:szCs w:val="28"/>
        </w:rPr>
      </w:pPr>
    </w:p>
    <w:p>
      <w:pPr>
        <w:keepNext w:val="0"/>
        <w:keepLines w:val="0"/>
        <w:widowControl/>
        <w:shd w:val="clear" w:fill="FFFFFF"/>
        <w:ind w:left="0" w:firstLine="0"/>
        <w:jc w:val="left"/>
        <w:rPr>
          <w:rFonts w:ascii="Arial" w:hAnsi="Arial" w:eastAsia="Arial" w:cs="Arial"/>
          <w:i w:val="0"/>
          <w:smallCaps w:val="0"/>
          <w:sz w:val="27"/>
          <w:szCs w:val="27"/>
          <w:highlight w:val="white"/>
        </w:rPr>
      </w:pPr>
    </w:p>
    <w:p>
      <w:pPr>
        <w:keepNext w:val="0"/>
        <w:keepLines w:val="0"/>
        <w:widowControl/>
        <w:shd w:val="clear" w:fill="FFFFFF"/>
        <w:ind w:left="0" w:firstLine="0"/>
        <w:jc w:val="left"/>
        <w:rPr>
          <w:rFonts w:hint="default" w:ascii="Times New Roman" w:hAnsi="Times New Roman" w:eastAsia="sans-serif" w:cs="Times New Roman"/>
          <w:i w:val="0"/>
          <w:smallCaps w:val="0"/>
          <w:sz w:val="21"/>
          <w:szCs w:val="21"/>
        </w:rPr>
      </w:pPr>
      <w:r>
        <w:rPr>
          <w:rFonts w:hint="default" w:ascii="Times New Roman" w:hAnsi="Times New Roman" w:eastAsia="Arial" w:cs="Times New Roman"/>
          <w:i w:val="0"/>
          <w:smallCaps w:val="0"/>
          <w:sz w:val="27"/>
          <w:szCs w:val="27"/>
          <w:highlight w:val="white"/>
          <w:rtl w:val="0"/>
        </w:rPr>
        <w:t>The data</w:t>
      </w:r>
      <w:r>
        <w:rPr>
          <w:rFonts w:hint="default" w:ascii="Times New Roman" w:hAnsi="Times New Roman" w:eastAsia="Arial" w:cs="Times New Roman"/>
          <w:i w:val="0"/>
          <w:smallCaps w:val="0"/>
          <w:sz w:val="27"/>
          <w:szCs w:val="27"/>
          <w:highlight w:val="white"/>
          <w:rtl w:val="0"/>
          <w:lang w:val="en-US"/>
        </w:rPr>
        <w:t xml:space="preserve"> </w:t>
      </w:r>
      <w:r>
        <w:rPr>
          <w:rFonts w:hint="default" w:ascii="Times New Roman" w:hAnsi="Times New Roman" w:eastAsia="Arial" w:cs="Times New Roman"/>
          <w:i w:val="0"/>
          <w:smallCaps w:val="0"/>
          <w:sz w:val="27"/>
          <w:szCs w:val="27"/>
          <w:highlight w:val="white"/>
          <w:rtl w:val="0"/>
        </w:rPr>
        <w:t>set contains six classes:</w:t>
      </w:r>
    </w:p>
    <w:p>
      <w:pPr>
        <w:keepNext w:val="0"/>
        <w:keepLines w:val="0"/>
        <w:widowControl/>
        <w:numPr>
          <w:ilvl w:val="0"/>
          <w:numId w:val="9"/>
        </w:numPr>
        <w:spacing w:before="280" w:after="0" w:line="24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Left Bundle Branch Block</w:t>
      </w:r>
    </w:p>
    <w:p>
      <w:pPr>
        <w:keepNext w:val="0"/>
        <w:keepLines w:val="0"/>
        <w:widowControl/>
        <w:numPr>
          <w:ilvl w:val="0"/>
          <w:numId w:val="9"/>
        </w:numPr>
        <w:spacing w:before="0" w:after="0" w:line="24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Normal</w:t>
      </w:r>
    </w:p>
    <w:p>
      <w:pPr>
        <w:keepNext w:val="0"/>
        <w:keepLines w:val="0"/>
        <w:widowControl/>
        <w:numPr>
          <w:ilvl w:val="0"/>
          <w:numId w:val="9"/>
        </w:numPr>
        <w:spacing w:before="0" w:after="0" w:line="24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Premature Atrial Contraction</w:t>
      </w:r>
    </w:p>
    <w:p>
      <w:pPr>
        <w:keepNext w:val="0"/>
        <w:keepLines w:val="0"/>
        <w:widowControl/>
        <w:numPr>
          <w:ilvl w:val="0"/>
          <w:numId w:val="9"/>
        </w:numPr>
        <w:spacing w:before="0" w:after="0" w:line="24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Premature Ventricular Contractions</w:t>
      </w:r>
    </w:p>
    <w:p>
      <w:pPr>
        <w:keepNext w:val="0"/>
        <w:keepLines w:val="0"/>
        <w:widowControl/>
        <w:numPr>
          <w:ilvl w:val="0"/>
          <w:numId w:val="9"/>
        </w:numPr>
        <w:spacing w:before="0" w:after="0" w:line="24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Right Bundle Branch Block</w:t>
      </w:r>
    </w:p>
    <w:p>
      <w:pPr>
        <w:keepNext w:val="0"/>
        <w:keepLines w:val="0"/>
        <w:widowControl/>
        <w:numPr>
          <w:ilvl w:val="0"/>
          <w:numId w:val="9"/>
        </w:numPr>
        <w:spacing w:before="0" w:after="280" w:line="240" w:lineRule="auto"/>
        <w:ind w:left="720" w:hanging="360"/>
        <w:jc w:val="both"/>
        <w:rPr>
          <w:rFonts w:hint="default" w:ascii="Times New Roman" w:hAnsi="Times New Roman" w:cs="Times New Roman"/>
          <w:sz w:val="28"/>
          <w:szCs w:val="28"/>
        </w:rPr>
        <w:sectPr>
          <w:pgSz w:w="11906" w:h="16838"/>
          <w:pgMar w:top="1440" w:right="1800" w:bottom="1440" w:left="1800" w:header="720" w:footer="720" w:gutter="0"/>
          <w:cols w:space="720" w:num="1"/>
        </w:sectPr>
      </w:pPr>
      <w:r>
        <w:rPr>
          <w:rFonts w:hint="default" w:ascii="Times New Roman" w:hAnsi="Times New Roman" w:cs="Times New Roman"/>
          <w:sz w:val="28"/>
          <w:szCs w:val="28"/>
          <w:rtl w:val="0"/>
        </w:rPr>
        <w:t>Ventricular Fibrillation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8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FLOW CHART:</w:t>
      </w:r>
    </w:p>
    <w:p/>
    <w:p/>
    <w:p>
      <w:pPr>
        <w:sectPr>
          <w:pgSz w:w="11906" w:h="16838"/>
          <w:pgMar w:top="1440" w:right="1800" w:bottom="1440" w:left="1800" w:header="720" w:footer="720" w:gutter="0"/>
          <w:cols w:space="720" w:num="1"/>
        </w:sectPr>
      </w:pPr>
      <w:r>
        <mc:AlternateContent>
          <mc:Choice Requires="wps">
            <w:drawing>
              <wp:anchor distT="0" distB="0" distL="114300" distR="114300" simplePos="0" relativeHeight="251659264" behindDoc="0" locked="0" layoutInCell="1" allowOverlap="1">
                <wp:simplePos x="0" y="0"/>
                <wp:positionH relativeFrom="column">
                  <wp:posOffset>2659380</wp:posOffset>
                </wp:positionH>
                <wp:positionV relativeFrom="paragraph">
                  <wp:posOffset>4064000</wp:posOffset>
                </wp:positionV>
                <wp:extent cx="7620" cy="495300"/>
                <wp:effectExtent l="36830" t="0" r="31750" b="0"/>
                <wp:wrapNone/>
                <wp:docPr id="40" name="Straight Arrow Connector 40"/>
                <wp:cNvGraphicFramePr/>
                <a:graphic xmlns:a="http://schemas.openxmlformats.org/drawingml/2006/main">
                  <a:graphicData uri="http://schemas.microsoft.com/office/word/2010/wordprocessingShape">
                    <wps:wsp>
                      <wps:cNvCnPr>
                        <a:endCxn id="38" idx="0"/>
                      </wps:cNvCnPr>
                      <wps:spPr>
                        <a:xfrm flipH="1">
                          <a:off x="5334253" y="3527588"/>
                          <a:ext cx="7620" cy="495300"/>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209.4pt;margin-top:320pt;height:39pt;width:0.6pt;z-index:251659264;mso-width-relative:page;mso-height-relative:page;" filled="f" stroked="t" coordsize="21600,21600" o:gfxdata="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QCKVU2AAAAAsBAAAPAAAAAAAAAAEAIAAAACIAAABkcnMvZG93bnJl&#10;di54bWxQSwECFAAUAAAACACHTuJANUhJTW8CAADgBAAADgAAAAAAAAABACAAAAAnAQAAZHJzL2Uy&#10;b0RvYy54bWxQSwUGAAAAAAYABgBZAQAACAYAAAAA&#10;">
                <v:fill on="f" focussize="0,0"/>
                <v:stroke color="#5B9BD5 [3204]" miterlimit="8" joinstyle="miter" startarrowwidth="narrow" startarrowlength="short" endarrow="classic"/>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2668905</wp:posOffset>
                </wp:positionH>
                <wp:positionV relativeFrom="paragraph">
                  <wp:posOffset>1247775</wp:posOffset>
                </wp:positionV>
                <wp:extent cx="10795" cy="377825"/>
                <wp:effectExtent l="29210" t="0" r="36195" b="3175"/>
                <wp:wrapNone/>
                <wp:docPr id="32" name="Straight Arrow Connector 32"/>
                <wp:cNvGraphicFramePr/>
                <a:graphic xmlns:a="http://schemas.openxmlformats.org/drawingml/2006/main">
                  <a:graphicData uri="http://schemas.microsoft.com/office/word/2010/wordprocessingShape">
                    <wps:wsp>
                      <wps:cNvCnPr>
                        <a:stCxn id="43" idx="2"/>
                      </wps:cNvCnPr>
                      <wps:spPr>
                        <a:xfrm>
                          <a:off x="5346000" y="3589500"/>
                          <a:ext cx="10795" cy="377825"/>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10.15pt;margin-top:98.25pt;height:29.75pt;width:0.85pt;z-index:251659264;mso-width-relative:page;mso-height-relative:page;" filled="f" stroked="t" coordsize="21600,21600" o:gfxdata="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0YeRw1gAAAAsBAAAPAAAAAAAAAAEAIAAAACIAAABkcnMvZG93bnJldi54bWxQSwECFAAUAAAA&#10;CACHTuJAbax1mWICAADWBAAADgAAAAAAAAABACAAAAAlAQAAZHJzL2Uyb0RvYy54bWxQSwUGAAAA&#10;AAYABgBZAQAA+QUAAAAA&#10;">
                <v:fill on="f" focussize="0,0"/>
                <v:stroke color="#5B9BD5 [3204]" miterlimit="8" joinstyle="miter" startarrowwidth="narrow" startarrowlength="short" endarrow="classic"/>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1955800</wp:posOffset>
                </wp:positionH>
                <wp:positionV relativeFrom="paragraph">
                  <wp:posOffset>38100</wp:posOffset>
                </wp:positionV>
                <wp:extent cx="1412875" cy="412750"/>
                <wp:effectExtent l="0" t="0" r="0" b="0"/>
                <wp:wrapNone/>
                <wp:docPr id="33" name="Oval 33"/>
                <wp:cNvGraphicFramePr/>
                <a:graphic xmlns:a="http://schemas.openxmlformats.org/drawingml/2006/main">
                  <a:graphicData uri="http://schemas.microsoft.com/office/word/2010/wordprocessingShape">
                    <wps:wsp>
                      <wps:cNvSpPr/>
                      <wps:spPr>
                        <a:xfrm>
                          <a:off x="4645913" y="3579975"/>
                          <a:ext cx="1400175" cy="400050"/>
                        </a:xfrm>
                        <a:prstGeom prst="ellipse">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START</w:t>
                            </w:r>
                          </w:p>
                        </w:txbxContent>
                      </wps:txbx>
                      <wps:bodyPr spcFirstLastPara="1" wrap="square" lIns="91425" tIns="45700" rIns="91425" bIns="45700" anchor="ctr" anchorCtr="0">
                        <a:noAutofit/>
                      </wps:bodyPr>
                    </wps:wsp>
                  </a:graphicData>
                </a:graphic>
              </wp:anchor>
            </w:drawing>
          </mc:Choice>
          <mc:Fallback>
            <w:pict>
              <v:shape id="_x0000_s1026" o:spid="_x0000_s1026" o:spt="3" type="#_x0000_t3" style="position:absolute;left:0pt;margin-left:154pt;margin-top:3pt;height:32.5pt;width:111.25pt;z-index:251659264;v-text-anchor:middle;mso-width-relative:page;mso-height-relative:page;" fillcolor="#5B9BD5 [3204]" filled="t" stroked="t" coordsize="21600,21600" o:gfxdata="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7RfcfZAAAACAEA&#10;AA8AAAAAAAAAAQAgAAAAIgAAAGRycy9kb3ducmV2LnhtbFBLAQIUABQAAAAIAIdO4kB1lA3TUgIA&#10;AMIEAAAOAAAAAAAAAAEAIAAAACgBAABkcnMvZTJvRG9jLnhtbFBLBQYAAAAABgAGAFkBAADsBQAA&#10;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START</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1752600</wp:posOffset>
                </wp:positionH>
                <wp:positionV relativeFrom="paragraph">
                  <wp:posOffset>901700</wp:posOffset>
                </wp:positionV>
                <wp:extent cx="1831975" cy="346075"/>
                <wp:effectExtent l="0" t="0" r="0" b="0"/>
                <wp:wrapNone/>
                <wp:docPr id="43" name="Rectangles 43"/>
                <wp:cNvGraphicFramePr/>
                <a:graphic xmlns:a="http://schemas.openxmlformats.org/drawingml/2006/main">
                  <a:graphicData uri="http://schemas.microsoft.com/office/word/2010/wordprocessingShape">
                    <wps:wsp>
                      <wps:cNvSpPr/>
                      <wps:spPr>
                        <a:xfrm>
                          <a:off x="4436363" y="3613313"/>
                          <a:ext cx="1819275" cy="33337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IBM CLOUD ACCOUNT</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138pt;margin-top:71pt;height:27.25pt;width:144.25pt;z-index:251659264;v-text-anchor:middle;mso-width-relative:page;mso-height-relative:page;" fillcolor="#5B9BD5 [3204]" filled="t" stroked="t" coordsize="21600,21600" o:gfxdata="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ZsCdvZAAAACwEA&#10;AA8AAAAAAAAAAQAgAAAAIgAAAGRycy9kb3ducmV2LnhtbFBLAQIUABQAAAAIAIdO4kDLFLexUgIA&#10;AMUEAAAOAAAAAAAAAAEAIAAAACgBAABkcnMvZTJvRG9jLnhtbFBLBQYAAAAABgAGAFkBAADsBQAA&#10;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IBM CLOUD ACCOUNT</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2662555</wp:posOffset>
                </wp:positionH>
                <wp:positionV relativeFrom="paragraph">
                  <wp:posOffset>450850</wp:posOffset>
                </wp:positionV>
                <wp:extent cx="4445" cy="456565"/>
                <wp:effectExtent l="34290" t="0" r="37465" b="635"/>
                <wp:wrapNone/>
                <wp:docPr id="48" name="Straight Arrow Connector 48"/>
                <wp:cNvGraphicFramePr/>
                <a:graphic xmlns:a="http://schemas.openxmlformats.org/drawingml/2006/main">
                  <a:graphicData uri="http://schemas.microsoft.com/office/word/2010/wordprocessingShape">
                    <wps:wsp>
                      <wps:cNvCnPr>
                        <a:stCxn id="33" idx="4"/>
                      </wps:cNvCnPr>
                      <wps:spPr>
                        <a:xfrm>
                          <a:off x="5341238" y="3548543"/>
                          <a:ext cx="4445" cy="456565"/>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09.65pt;margin-top:35.5pt;height:35.95pt;width:0.35pt;z-index:251659264;mso-width-relative:page;mso-height-relative:page;" filled="f" stroked="t" coordsize="21600,21600" o:gfxdata="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d4DN3UAAAACgEAAA8AAAAAAAAAAQAgAAAAIgAAAGRycy9kb3ducmV2LnhtbFBLAQIUABQAAAAI&#10;AIdO4kAEcsQvYwIAANUEAAAOAAAAAAAAAAEAIAAAACMBAABkcnMvZTJvRG9jLnhtbFBLBQYAAAAA&#10;BgAGAFkBAAD4BQAAAAA=&#10;">
                <v:fill on="f" focussize="0,0"/>
                <v:stroke color="#5B9BD5 [3204]" miterlimit="8" joinstyle="miter" startarrowwidth="narrow" startarrowlength="short" endarrow="classic"/>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1778000</wp:posOffset>
                </wp:positionH>
                <wp:positionV relativeFrom="paragraph">
                  <wp:posOffset>1612900</wp:posOffset>
                </wp:positionV>
                <wp:extent cx="1793875" cy="431800"/>
                <wp:effectExtent l="0" t="0" r="0" b="0"/>
                <wp:wrapNone/>
                <wp:docPr id="36" name="Rectangles 36"/>
                <wp:cNvGraphicFramePr/>
                <a:graphic xmlns:a="http://schemas.openxmlformats.org/drawingml/2006/main">
                  <a:graphicData uri="http://schemas.microsoft.com/office/word/2010/wordprocessingShape">
                    <wps:wsp>
                      <wps:cNvSpPr/>
                      <wps:spPr>
                        <a:xfrm>
                          <a:off x="4455413" y="3570450"/>
                          <a:ext cx="1781175" cy="41910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IBM WASTON STUDIO</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140pt;margin-top:127pt;height:34pt;width:141.25pt;z-index:251659264;v-text-anchor:middle;mso-width-relative:page;mso-height-relative:page;" fillcolor="#5B9BD5 [3204]" filled="t" stroked="t" coordsize="21600,21600" o:gfxdata="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z42p/ZAAAA&#10;CwEAAA8AAAAAAAAAAQAgAAAAIgAAAGRycy9kb3ducmV2LnhtbFBLAQIUABQAAAAIAIdO4kB/sJok&#10;VQIAAMUEAAAOAAAAAAAAAAEAIAAAACgBAABkcnMvZTJvRG9jLnhtbFBLBQYAAAAABgAGAFkBAADv&#10;BQAA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IBM WASTON STUDIO</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1435100</wp:posOffset>
                </wp:positionH>
                <wp:positionV relativeFrom="paragraph">
                  <wp:posOffset>2425700</wp:posOffset>
                </wp:positionV>
                <wp:extent cx="2498725" cy="593725"/>
                <wp:effectExtent l="0" t="0" r="0" b="0"/>
                <wp:wrapNone/>
                <wp:docPr id="42" name="Rectangles 42"/>
                <wp:cNvGraphicFramePr/>
                <a:graphic xmlns:a="http://schemas.openxmlformats.org/drawingml/2006/main">
                  <a:graphicData uri="http://schemas.microsoft.com/office/word/2010/wordprocessingShape">
                    <wps:wsp>
                      <wps:cNvSpPr/>
                      <wps:spPr>
                        <a:xfrm>
                          <a:off x="4102988" y="3489488"/>
                          <a:ext cx="2486025" cy="58102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LOADING THE DATASRT INTO IBM WASTON STUDIO</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113pt;margin-top:191pt;height:46.75pt;width:196.75pt;z-index:251659264;v-text-anchor:middle;mso-width-relative:page;mso-height-relative:page;" fillcolor="#5B9BD5 [3204]" filled="t" stroked="t" coordsize="21600,21600" o:gfxdata="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TZZZtsAAAAL&#10;AQAADwAAAAAAAAABACAAAAAiAAAAZHJzL2Rvd25yZXYueG1sUEsBAhQAFAAAAAgAh07iQIu2/plS&#10;AgAAxQQAAA4AAAAAAAAAAQAgAAAAKgEAAGRycy9lMm9Eb2MueG1sUEsFBgAAAAAGAAYAWQEAAO4F&#10;AAA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LOADING THE DATASRT INTO IBM WASTON STUDIO</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1435100</wp:posOffset>
                </wp:positionH>
                <wp:positionV relativeFrom="paragraph">
                  <wp:posOffset>3479800</wp:posOffset>
                </wp:positionV>
                <wp:extent cx="2508250" cy="584200"/>
                <wp:effectExtent l="0" t="0" r="0" b="0"/>
                <wp:wrapNone/>
                <wp:docPr id="34" name="Rectangles 34"/>
                <wp:cNvGraphicFramePr/>
                <a:graphic xmlns:a="http://schemas.openxmlformats.org/drawingml/2006/main">
                  <a:graphicData uri="http://schemas.microsoft.com/office/word/2010/wordprocessingShape">
                    <wps:wsp>
                      <wps:cNvSpPr/>
                      <wps:spPr>
                        <a:xfrm>
                          <a:off x="4098225" y="3494250"/>
                          <a:ext cx="2495550" cy="57150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JUPYTER NOTEBOOK ON IBM</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113pt;margin-top:274pt;height:46pt;width:197.5pt;z-index:251659264;v-text-anchor:middle;mso-width-relative:page;mso-height-relative:page;" fillcolor="#5B9BD5 [3204]" filled="t" stroked="t" coordsize="21600,21600" o:gfxdata="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XQ/hHYAAAACwEA&#10;AA8AAAAAAAAAAQAgAAAAIgAAAGRycy9kb3ducmV2LnhtbFBLAQIUABQAAAAIAIdO4kAvtkVcUwIA&#10;AMUEAAAOAAAAAAAAAAEAIAAAACcBAABkcnMvZTJvRG9jLnhtbFBLBQYAAAAABgAGAFkBAADsBQAA&#10;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JUPYTER NOTEBOOK ON IBM</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876300</wp:posOffset>
                </wp:positionH>
                <wp:positionV relativeFrom="paragraph">
                  <wp:posOffset>4559300</wp:posOffset>
                </wp:positionV>
                <wp:extent cx="3565525" cy="889000"/>
                <wp:effectExtent l="0" t="0" r="0" b="0"/>
                <wp:wrapNone/>
                <wp:docPr id="38" name="Rectangles 38"/>
                <wp:cNvGraphicFramePr/>
                <a:graphic xmlns:a="http://schemas.openxmlformats.org/drawingml/2006/main">
                  <a:graphicData uri="http://schemas.microsoft.com/office/word/2010/wordprocessingShape">
                    <wps:wsp>
                      <wps:cNvSpPr/>
                      <wps:spPr>
                        <a:xfrm>
                          <a:off x="3569588" y="3341850"/>
                          <a:ext cx="3552825" cy="87630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READING THE DATA AND DECIDING THE ALGORITHM AND TRAINING THE MODEL</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69pt;margin-top:359pt;height:70pt;width:280.75pt;z-index:251659264;v-text-anchor:middle;mso-width-relative:page;mso-height-relative:page;" fillcolor="#5B9BD5 [3204]" filled="t" stroked="t" coordsize="21600,21600" o:gfxdata="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V/mUB2AAAAAsBAAAP&#10;AAAAAAAAAAEAIAAAACIAAABkcnMvZG93bnJldi54bWxQSwECFAAUAAAACACHTuJAkAStE1ECAADF&#10;BAAADgAAAAAAAAABACAAAAAnAQAAZHJzL2Uyb0RvYy54bWxQSwUGAAAAAAYABgBZAQAA6gUAA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READING THE DATA AND DECIDING THE ALGORITHM AND TRAINING THE MODEL</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1625600</wp:posOffset>
                </wp:positionH>
                <wp:positionV relativeFrom="paragraph">
                  <wp:posOffset>6032500</wp:posOffset>
                </wp:positionV>
                <wp:extent cx="2079625" cy="593725"/>
                <wp:effectExtent l="0" t="0" r="0" b="0"/>
                <wp:wrapNone/>
                <wp:docPr id="41" name="Rectangles 41"/>
                <wp:cNvGraphicFramePr/>
                <a:graphic xmlns:a="http://schemas.openxmlformats.org/drawingml/2006/main">
                  <a:graphicData uri="http://schemas.microsoft.com/office/word/2010/wordprocessingShape">
                    <wps:wsp>
                      <wps:cNvSpPr/>
                      <wps:spPr>
                        <a:xfrm>
                          <a:off x="4312538" y="3489488"/>
                          <a:ext cx="2066925" cy="58102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TESTING THE MODEL</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128pt;margin-top:475pt;height:46.75pt;width:163.75pt;z-index:251659264;v-text-anchor:middle;mso-width-relative:page;mso-height-relative:page;" fillcolor="#5B9BD5 [3204]" filled="t" stroked="t" coordsize="21600,21600" o:gfxdata="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nxLQTZAAAA&#10;DAEAAA8AAAAAAAAAAQAgAAAAIgAAAGRycy9kb3ducmV2LnhtbFBLAQIUABQAAAAIAIdO4kC02sOj&#10;VQIAAMUEAAAOAAAAAAAAAAEAIAAAACgBAABkcnMvZTJvRG9jLnhtbFBLBQYAAAAABgAGAFkBAADv&#10;BQAA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TESTING THE MODEL</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1892300</wp:posOffset>
                </wp:positionH>
                <wp:positionV relativeFrom="paragraph">
                  <wp:posOffset>7226300</wp:posOffset>
                </wp:positionV>
                <wp:extent cx="1527175" cy="527050"/>
                <wp:effectExtent l="0" t="0" r="0" b="0"/>
                <wp:wrapNone/>
                <wp:docPr id="49" name="Oval 49"/>
                <wp:cNvGraphicFramePr/>
                <a:graphic xmlns:a="http://schemas.openxmlformats.org/drawingml/2006/main">
                  <a:graphicData uri="http://schemas.microsoft.com/office/word/2010/wordprocessingShape">
                    <wps:wsp>
                      <wps:cNvSpPr/>
                      <wps:spPr>
                        <a:xfrm>
                          <a:off x="4588763" y="3522825"/>
                          <a:ext cx="1514475" cy="514350"/>
                        </a:xfrm>
                        <a:prstGeom prst="ellipse">
                          <a:avLst/>
                        </a:prstGeom>
                        <a:solidFill>
                          <a:schemeClr val="accent1"/>
                        </a:solidFill>
                        <a:ln w="12700" cap="flat" cmpd="sng">
                          <a:solidFill>
                            <a:srgbClr val="42719B"/>
                          </a:solidFill>
                          <a:prstDash val="solid"/>
                          <a:miter lim="800000"/>
                          <a:headEnd type="none" w="sm" len="sm"/>
                          <a:tailEnd type="none" w="sm" len="sm"/>
                        </a:ln>
                      </wps:spPr>
                      <wps:txbx>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STOP</w:t>
                            </w:r>
                          </w:p>
                        </w:txbxContent>
                      </wps:txbx>
                      <wps:bodyPr spcFirstLastPara="1" wrap="square" lIns="91425" tIns="45700" rIns="91425" bIns="45700" anchor="ctr" anchorCtr="0">
                        <a:noAutofit/>
                      </wps:bodyPr>
                    </wps:wsp>
                  </a:graphicData>
                </a:graphic>
              </wp:anchor>
            </w:drawing>
          </mc:Choice>
          <mc:Fallback>
            <w:pict>
              <v:shape id="_x0000_s1026" o:spid="_x0000_s1026" o:spt="3" type="#_x0000_t3" style="position:absolute;left:0pt;margin-left:149pt;margin-top:569pt;height:41.5pt;width:120.25pt;z-index:251659264;v-text-anchor:middle;mso-width-relative:page;mso-height-relative:page;" fillcolor="#5B9BD5 [3204]" filled="t" stroked="t" coordsize="21600,21600" o:gfxdata="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ZOuR42wAA&#10;AA0BAAAPAAAAAAAAAAEAIAAAACIAAABkcnMvZG93bnJldi54bWxQSwECFAAUAAAACACHTuJAwWf0&#10;fFQCAADCBAAADgAAAAAAAAABACAAAAAqAQAAZHJzL2Uyb0RvYy54bWxQSwUGAAAAAAYABgBZAQAA&#10;8AUAAAAA&#10;">
                <v:fill on="t" focussize="0,0"/>
                <v:stroke weight="1pt" color="#42719B"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0" w:line="240" w:lineRule="auto"/>
                        <w:ind w:left="0" w:right="0" w:firstLine="0"/>
                        <w:jc w:val="center"/>
                      </w:pPr>
                      <w:r>
                        <w:rPr>
                          <w:rFonts w:ascii="Calibri" w:hAnsi="Calibri" w:eastAsia="Calibri" w:cs="Calibri"/>
                          <w:b w:val="0"/>
                          <w:i w:val="0"/>
                          <w:smallCaps w:val="0"/>
                          <w:strike w:val="0"/>
                          <w:color w:val="000000"/>
                          <w:sz w:val="20"/>
                          <w:vertAlign w:val="baseline"/>
                        </w:rPr>
                        <w:t>STOP</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2675255</wp:posOffset>
                </wp:positionH>
                <wp:positionV relativeFrom="paragraph">
                  <wp:posOffset>2044700</wp:posOffset>
                </wp:positionV>
                <wp:extent cx="4445" cy="390525"/>
                <wp:effectExtent l="34290" t="0" r="37465" b="9525"/>
                <wp:wrapNone/>
                <wp:docPr id="47" name="Straight Arrow Connector 47"/>
                <wp:cNvGraphicFramePr/>
                <a:graphic xmlns:a="http://schemas.openxmlformats.org/drawingml/2006/main">
                  <a:graphicData uri="http://schemas.microsoft.com/office/word/2010/wordprocessingShape">
                    <wps:wsp>
                      <wps:cNvCnPr>
                        <a:stCxn id="36" idx="2"/>
                      </wps:cNvCnPr>
                      <wps:spPr>
                        <a:xfrm>
                          <a:off x="5336475" y="3584738"/>
                          <a:ext cx="4445" cy="390525"/>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10.65pt;margin-top:161pt;height:30.75pt;width:0.35pt;z-index:251659264;mso-width-relative:page;mso-height-relative:page;" filled="f" stroked="t" coordsize="21600,21600" o:gfxdata="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8wjPSdUAAAALAQAADwAAAAAAAAABACAAAAAiAAAAZHJzL2Rvd25yZXYueG1sUEsBAhQAFAAA&#10;AAgAh07iQDzx1+JkAgAA1QQAAA4AAAAAAAAAAQAgAAAAJAEAAGRycy9lMm9Eb2MueG1sUEsFBgAA&#10;AAAGAAYAWQEAAPoFAAAAAA==&#10;">
                <v:fill on="f" focussize="0,0"/>
                <v:stroke color="#5B9BD5 [3204]" miterlimit="8" joinstyle="miter" startarrowwidth="narrow" startarrowlength="short" endarrow="classic"/>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2667000</wp:posOffset>
                </wp:positionH>
                <wp:positionV relativeFrom="paragraph">
                  <wp:posOffset>3066415</wp:posOffset>
                </wp:positionV>
                <wp:extent cx="4445" cy="421640"/>
                <wp:effectExtent l="37465" t="0" r="34290" b="16510"/>
                <wp:wrapNone/>
                <wp:docPr id="45" name="Straight Arrow Connector 45"/>
                <wp:cNvGraphicFramePr/>
                <a:graphic xmlns:a="http://schemas.openxmlformats.org/drawingml/2006/main">
                  <a:graphicData uri="http://schemas.microsoft.com/office/word/2010/wordprocessingShape">
                    <wps:wsp>
                      <wps:cNvCnPr/>
                      <wps:spPr>
                        <a:xfrm flipH="1">
                          <a:off x="5343460" y="3540923"/>
                          <a:ext cx="4445" cy="421640"/>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210pt;margin-top:241.45pt;height:33.2pt;width:0.35pt;z-index:251659264;mso-width-relative:page;mso-height-relative:page;" filled="f" stroked="t" coordsize="21600,21600" o:gfxdata="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mKD4J9kAAAALAQAADwAAAAAAAAABACAAAAAiAAAAZHJzL2Rvd25yZXYueG1sUEsBAhQAFAAAAAgA&#10;h07iQEcVUqxdAgAAuAQAAA4AAAAAAAAAAQAgAAAAKAEAAGRycy9lMm9Eb2MueG1sUEsFBgAAAAAG&#10;AAYAWQEAAPcFAAAAAA==&#10;">
                <v:fill on="f" focussize="0,0"/>
                <v:stroke color="#5B9BD5 [3204]" miterlimit="8" joinstyle="miter" startarrowwidth="narrow" startarrowlength="short" endarrow="classic"/>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2667000</wp:posOffset>
                </wp:positionH>
                <wp:positionV relativeFrom="paragraph">
                  <wp:posOffset>5457190</wp:posOffset>
                </wp:positionV>
                <wp:extent cx="4445" cy="581660"/>
                <wp:effectExtent l="37465" t="0" r="34290" b="8890"/>
                <wp:wrapNone/>
                <wp:docPr id="35" name="Straight Arrow Connector 35"/>
                <wp:cNvGraphicFramePr/>
                <a:graphic xmlns:a="http://schemas.openxmlformats.org/drawingml/2006/main">
                  <a:graphicData uri="http://schemas.microsoft.com/office/word/2010/wordprocessingShape">
                    <wps:wsp>
                      <wps:cNvCnPr/>
                      <wps:spPr>
                        <a:xfrm flipH="1">
                          <a:off x="5346000" y="3484725"/>
                          <a:ext cx="4445" cy="581660"/>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210pt;margin-top:429.7pt;height:45.8pt;width:0.35pt;z-index:251659264;mso-width-relative:page;mso-height-relative:page;" filled="f" stroked="t" coordsize="21600,21600" o:gfxdata="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VmNLfZAAAACwEAAA8AAAAAAAAAAQAgAAAAIgAAAGRycy9kb3ducmV2LnhtbFBLAQIUABQAAAAI&#10;AIdO4kBn56SxXgIAALgEAAAOAAAAAAAAAAEAIAAAACgBAABkcnMvZTJvRG9jLnhtbFBLBQYAAAAA&#10;BgAGAFkBAAD4BQAAAAA=&#10;">
                <v:fill on="f" focussize="0,0"/>
                <v:stroke color="#5B9BD5 [3204]" miterlimit="8" joinstyle="miter" startarrowwidth="narrow" startarrowlength="short" endarrow="classic"/>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2665730</wp:posOffset>
                </wp:positionH>
                <wp:positionV relativeFrom="paragraph">
                  <wp:posOffset>6626225</wp:posOffset>
                </wp:positionV>
                <wp:extent cx="1270" cy="609600"/>
                <wp:effectExtent l="36830" t="0" r="38100" b="0"/>
                <wp:wrapNone/>
                <wp:docPr id="39" name="Straight Arrow Connector 39"/>
                <wp:cNvGraphicFramePr/>
                <a:graphic xmlns:a="http://schemas.openxmlformats.org/drawingml/2006/main">
                  <a:graphicData uri="http://schemas.microsoft.com/office/word/2010/wordprocessingShape">
                    <wps:wsp>
                      <wps:cNvCnPr>
                        <a:stCxn id="41" idx="2"/>
                      </wps:cNvCnPr>
                      <wps:spPr>
                        <a:xfrm>
                          <a:off x="5346000" y="3470438"/>
                          <a:ext cx="1270" cy="609600"/>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09.9pt;margin-top:521.75pt;height:48pt;width:0.1pt;z-index:251659264;mso-width-relative:page;mso-height-relative:page;" filled="f" stroked="t" coordsize="21600,21600" o:gfxdata="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7Poi0tcAAAANAQAADwAAAAAAAAABACAAAAAiAAAAZHJzL2Rvd25yZXYueG1sUEsBAhQA&#10;FAAAAAgAh07iQLeT6vVlAgAA1QQAAA4AAAAAAAAAAQAgAAAAJgEAAGRycy9lMm9Eb2MueG1sUEsF&#10;BgAAAAAGAAYAWQEAAP0FAAAAAA==&#10;">
                <v:fill on="f" focussize="0,0"/>
                <v:stroke color="#5B9BD5 [3204]" miterlimit="8" joinstyle="miter" startarrowwidth="narrow" startarrowlength="short" endarrow="classic"/>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4267200</wp:posOffset>
                </wp:positionV>
                <wp:extent cx="2295525" cy="12700"/>
                <wp:effectExtent l="0" t="0" r="0" b="0"/>
                <wp:wrapNone/>
                <wp:docPr id="37" name="Straight Arrow Connector 37"/>
                <wp:cNvGraphicFramePr/>
                <a:graphic xmlns:a="http://schemas.openxmlformats.org/drawingml/2006/main">
                  <a:graphicData uri="http://schemas.microsoft.com/office/word/2010/wordprocessingShape">
                    <wps:wsp>
                      <wps:cNvCnPr/>
                      <wps:spPr>
                        <a:xfrm flipH="1">
                          <a:off x="4198238" y="3775238"/>
                          <a:ext cx="2295525" cy="9525"/>
                        </a:xfrm>
                        <a:prstGeom prst="straightConnector1">
                          <a:avLst/>
                        </a:prstGeom>
                        <a:noFill/>
                        <a:ln w="9525" cap="flat" cmpd="sng">
                          <a:solidFill>
                            <a:schemeClr val="accent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0pt;margin-top:336pt;height:1pt;width:180.75pt;z-index:251659264;mso-width-relative:page;mso-height-relative:page;" filled="f" stroked="t" coordsize="21600,21600" o:gfxdata="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O+J7NgAAAAKAQAADwAAAAAA&#10;AAABACAAAAAiAAAAZHJzL2Rvd25yZXYueG1sUEsBAhQAFAAAAAgAh07iQDywZsdMAgAAtAQAAA4A&#10;AAAAAAAAAQAgAAAAJwEAAGRycy9lMm9Eb2MueG1sUEsFBgAAAAAGAAYAWQEAAOUFAAAAAA==&#10;">
                <v:fill on="f" focussize="0,0"/>
                <v:stroke color="#5B9BD5 [3204]"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368300</wp:posOffset>
                </wp:positionH>
                <wp:positionV relativeFrom="paragraph">
                  <wp:posOffset>4279900</wp:posOffset>
                </wp:positionV>
                <wp:extent cx="12700" cy="1485900"/>
                <wp:effectExtent l="0" t="0" r="0" b="0"/>
                <wp:wrapNone/>
                <wp:docPr id="46" name="Straight Arrow Connector 46"/>
                <wp:cNvGraphicFramePr/>
                <a:graphic xmlns:a="http://schemas.openxmlformats.org/drawingml/2006/main">
                  <a:graphicData uri="http://schemas.microsoft.com/office/word/2010/wordprocessingShape">
                    <wps:wsp>
                      <wps:cNvCnPr/>
                      <wps:spPr>
                        <a:xfrm flipH="1">
                          <a:off x="5341238" y="3037050"/>
                          <a:ext cx="9525" cy="1485900"/>
                        </a:xfrm>
                        <a:prstGeom prst="straightConnector1">
                          <a:avLst/>
                        </a:prstGeom>
                        <a:noFill/>
                        <a:ln w="9525" cap="flat" cmpd="sng">
                          <a:solidFill>
                            <a:schemeClr val="accent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29pt;margin-top:337pt;height:117pt;width:1pt;z-index:251659264;mso-width-relative:page;mso-height-relative:page;" filled="f" stroked="t" coordsize="21600,21600" o:gfxdata="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4ELP2AAAAAkBAAAP&#10;AAAAAAAAAAEAIAAAACIAAABkcnMvZG93bnJldi54bWxQSwECFAAUAAAACACHTuJAu0NVGVECAAC0&#10;BAAADgAAAAAAAAABACAAAAAnAQAAZHJzL2Uyb0RvYy54bWxQSwUGAAAAAAYABgBZAQAA6gUAAAAA&#10;">
                <v:fill on="f" focussize="0,0"/>
                <v:stroke color="#5B9BD5 [3204]"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355600</wp:posOffset>
                </wp:positionH>
                <wp:positionV relativeFrom="paragraph">
                  <wp:posOffset>5727700</wp:posOffset>
                </wp:positionV>
                <wp:extent cx="2295525" cy="25400"/>
                <wp:effectExtent l="0" t="0" r="0" b="0"/>
                <wp:wrapNone/>
                <wp:docPr id="44" name="Straight Arrow Connector 44"/>
                <wp:cNvGraphicFramePr/>
                <a:graphic xmlns:a="http://schemas.openxmlformats.org/drawingml/2006/main">
                  <a:graphicData uri="http://schemas.microsoft.com/office/word/2010/wordprocessingShape">
                    <wps:wsp>
                      <wps:cNvCnPr/>
                      <wps:spPr>
                        <a:xfrm>
                          <a:off x="4198238" y="3780000"/>
                          <a:ext cx="2295525" cy="0"/>
                        </a:xfrm>
                        <a:prstGeom prst="straightConnector1">
                          <a:avLst/>
                        </a:prstGeom>
                        <a:noFill/>
                        <a:ln w="9525" cap="flat" cmpd="sng">
                          <a:solidFill>
                            <a:schemeClr val="accent1"/>
                          </a:solidFill>
                          <a:prstDash val="solid"/>
                          <a:miter lim="800000"/>
                          <a:headEnd type="none" w="sm" len="sm"/>
                          <a:tailEnd type="stealth"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28pt;margin-top:451pt;height:2pt;width:180.75pt;z-index:251659264;mso-width-relative:page;mso-height-relative:page;" filled="f" stroked="t" coordsize="21600,21600" o:gfxdata="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GinQ9QAAAAKAQAADwAAAAAA&#10;AAABACAAAAAiAAAAZHJzL2Rvd25yZXYueG1sUEsBAhQAFAAAAAgAh07iQCJTLsdQAgAArAQAAA4A&#10;AAAAAAAAAQAgAAAAIwEAAGRycy9lMm9Eb2MueG1sUEsFBgAAAAAGAAYAWQEAAOUFAAAAAA==&#10;">
                <v:fill on="f" focussize="0,0"/>
                <v:stroke color="#5B9BD5 [3204]" miterlimit="8" joinstyle="miter" startarrowwidth="narrow" startarrowlength="short" endarrow="classic"/>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Results</w:t>
      </w:r>
    </w:p>
    <w:p>
      <w:pPr>
        <w:rPr>
          <w:rFonts w:hint="default"/>
          <w:lang w:val="en-US"/>
        </w:rPr>
      </w:pPr>
      <w:r>
        <w:rPr>
          <w:rFonts w:hint="default"/>
          <w:lang w:val="en-US"/>
        </w:rPr>
        <w:t>The following code is used in our project</w:t>
      </w:r>
    </w:p>
    <w:p>
      <w:pPr>
        <w:pStyle w:val="2"/>
        <w:keepNext w:val="0"/>
        <w:keepLines w:val="0"/>
        <w:widowControl/>
        <w:rPr>
          <w:rFonts w:hint="default" w:ascii="Times New Roman" w:hAnsi="Times New Roman" w:cs="Times New Roman"/>
          <w:sz w:val="28"/>
          <w:szCs w:val="28"/>
        </w:rPr>
      </w:pPr>
      <w:r>
        <w:rPr>
          <w:rFonts w:hint="default" w:ascii="Times New Roman" w:hAnsi="Times New Roman" w:cs="Times New Roman"/>
          <w:sz w:val="28"/>
          <w:szCs w:val="28"/>
          <w:rtl w:val="0"/>
        </w:rPr>
        <w:t>ECG arrhythmia classification using CNN</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Importing Neccessary Libraries</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import numpy as np#used for numerical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import tensorflow #open source used for both ML and DL for computation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tensorflow.keras.models import Sequential #it is a plain stack of layers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tensorflow.keras import layers #A layer consists of a tensor-in tensor-out computation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#Dense layer is the regular deeply connected neural network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tensorflow.keras.layers import Dense,Flatten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#Faltten-used fot flattening the input or change the dimension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tensorflow.keras.layers import Conv2D,MaxPooling2D #Convolutional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#MaxPooling2D-for downsampling the image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keras.preprocessing.image import ImageDataGenerator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Image Data Agumentation</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#setting parameter for Image Data agumentation to the traing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train_datagen=ImageDataGenerator(rescale=1./255,shear_range=0.2,zoom_range=0.2,horizontal_flip=True)</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#Image Data agumentation to the testing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test_datagen=ImageDataGenerator(rescale=1./255)</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Loading our data and performing data agumentation</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#performing data agumentation to train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x_train=train_datagen.flow_from_directory(directory=r'C:\Users\saket\OneDrive\Desktop\project dataset\data\train'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                                          ,target_size=(64,64),batch_size=32,class_mode='categorical')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#performing data agumentation to test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x_test=test_datagen.flow_from_directory(directory=r'C:\Users\saket\OneDrive\Desktop\project dataset\data\test'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                                        ,target_size=(64,64),batch_size=32,class_mode='categorical')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Found 15341 images belonging to 6 classes.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Found 6825 images belonging to 6 classes.</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print(x_train.class_indices)#checking the number of classes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{'Left Bundle Branch Block': 0, 'Normal': 1, 'Premature Atrial Contraction': 2, 'Premature Ventricular Contractions': 3, 'Right Bundle Branch Block': 4, 'Ventricular Fibrillation': 5}</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collections import Counter as 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c(x_train.labels)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Counter({0: 504, 1: 7346, 2: 2054, 3: 2759, 4: 2239, 5: 439})</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Creating the model</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create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model=Sequential()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adding model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model.add(Conv2D(32,(3,3),input_shape=(64,64,3),activation='relu'))#convolutional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model.add(MaxPooling2D(pool_size=(2,2))) #MaxPooling2D-for downsampling the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model.add(Conv2D(32,(3,3),activation='relu'))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model.add(MaxPooling2D(pool_size=(2,2)))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model.add(Flatten())#flatten the dimension of the image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model.add(Dense(32))#deeply connected neural network layers.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model.add(Dense(6,activation='sof</w:t>
      </w:r>
      <w:r>
        <w:rPr>
          <w:rFonts w:hint="default" w:ascii="Times New Roman" w:hAnsi="Times New Roman" w:cs="Times New Roman"/>
          <w:b w:val="0"/>
          <w:i w:val="0"/>
          <w:smallCaps w:val="0"/>
          <w:strike w:val="0"/>
          <w:color w:val="000000"/>
          <w:sz w:val="20"/>
          <w:szCs w:val="20"/>
          <w:u w:val="none"/>
          <w:shd w:val="clear" w:fill="auto"/>
          <w:vertAlign w:val="baseline"/>
          <w:rtl w:val="0"/>
          <w:lang w:val="en-US"/>
        </w:rPr>
        <w:t xml:space="preserve">t </w:t>
      </w: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max'))#output layer with 6 neurons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model.summary()#summary of our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 "sequential"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Layer (type)                 Output Shape              Param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conv2d (Conv2D)              (None, 62, 62, 32)        896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max_pooling2d (MaxPooling2D) (None, 31, 31, 32)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conv2d_1 (Conv2D)            (None, 29, 29, 32)        9248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max_pooling2d_1 (MaxPooling2 (None, 14, 14, 32)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flatten (Flatten)            (None, 6272)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dense (Dense)                (None, 32)                200736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dense_1 (Dense)              (None, 6)                 198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Total params: 211,078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Trainable params: 211,078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Non-trainable params: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_________________________________________________________________</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Compiling the model</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Compile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model.compile(optimizer='adam',loss='categorical_cross</w:t>
      </w:r>
      <w:r>
        <w:rPr>
          <w:rFonts w:hint="default" w:ascii="Times New Roman" w:hAnsi="Times New Roman" w:cs="Times New Roman"/>
          <w:b w:val="0"/>
          <w:i w:val="0"/>
          <w:smallCaps w:val="0"/>
          <w:strike w:val="0"/>
          <w:color w:val="000000"/>
          <w:sz w:val="20"/>
          <w:szCs w:val="20"/>
          <w:u w:val="none"/>
          <w:shd w:val="clear" w:fill="auto"/>
          <w:vertAlign w:val="baseline"/>
          <w:rtl w:val="0"/>
          <w:lang w:val="en-US"/>
        </w:rPr>
        <w:t xml:space="preserve"> </w:t>
      </w: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entropy',metrics=['accuracy'])</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Fitting the model</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Fit the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model.fit_generator(generator=x_train,steps_per_epoch = len(x_train),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                    epochs=10, validation_data=x_test,validation_steps = len(x_test))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C:\Users\saket\.vscode\anakonda.s\lib\site-packages\keras\engine\training.py:1972: UserWarning: `Model.fit_generator` is deprecated and will be removed in a future version. Please use `Model.fit`, which supports generators.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  warnings.warn('`Model.fit_generator` is deprecated and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1/10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- 404s 839ms/step - loss: 0.8690 - accuracy: 0.7028 - val_loss: 0.7367 - val_accuracy: 0.7451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2/10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- 107s 222ms/step - loss: 0.3397 - accuracy: 0.9003 - val_loss: 0.5277 - val_accuracy: 0.8442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3/10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- 94s 196ms/step - loss: 0.2809 - accuracy: 0.9195 - val_loss: 0.4684 - val_accuracy: 0.8658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4/10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- 95s 198ms/step - loss: 0.2435 - accuracy: 0.9296 - val_loss: 0.3869 - val_accuracy: 0.8693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5/10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- 92s 193ms/step - loss: 0.2142 - accuracy: 0.9381 - val_loss: 0.2769 - val_accuracy: 0.9162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6/10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- 97s 203ms/step - loss: 0.1894 - accuracy: 0.9457 - val_loss: 0.2617 - val_accuracy: 0.9118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7/10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- 93s 193ms/step - loss: 0.1711 - accuracy: 0.9497 - val_loss: 0.3073 - val_accuracy: 0.9053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8/10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- 94s 195ms/step - loss: 0.1563 - accuracy: 0.9538 - val_loss: 0.2654 - val_accuracy: 0.9111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9/10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- 102s 213ms/step - loss: 0.1506 - accuracy: 0.9549 - val_loss: 0.2917 - val_accuracy: 0.9093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Epoch 10/10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480/480 [==============================] - 95s 199ms/step - loss: 0.1325 - accuracy: 0.9582 - val_loss: 0.2734 - val_accuracy: 0.9096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&lt;keras.callbacks.History at 0x27d1f92ad00&gt;</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#model.fit_generator(x_train,epochs=10,validation_data=x_test)</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Saving our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Save the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model.save('ECG.h5')</w:t>
      </w:r>
    </w:p>
    <w:p>
      <w:pPr>
        <w:pStyle w:val="4"/>
        <w:keepNext w:val="0"/>
        <w:keepLines w:val="0"/>
        <w:widowControl/>
        <w:rPr>
          <w:rFonts w:hint="default" w:ascii="Times New Roman" w:hAnsi="Times New Roman" w:cs="Times New Roman"/>
          <w:sz w:val="20"/>
          <w:szCs w:val="20"/>
        </w:rPr>
      </w:pPr>
      <w:r>
        <w:rPr>
          <w:rFonts w:hint="default" w:ascii="Times New Roman" w:hAnsi="Times New Roman" w:cs="Times New Roman"/>
          <w:sz w:val="20"/>
          <w:szCs w:val="20"/>
          <w:rtl w:val="0"/>
        </w:rPr>
        <w:t>Predicting our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tensorflow.keras.models import load_model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from keras.preprocessing import image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model = load_model("ECG.h5") #loading the model for testing</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img = image.load_img(r"C:\Users\saket\OneDrive\Desktop\SAKETH_ECG\New folder\ECG-main\Flask\uploads\PAC.png",target_size= (64,64))#loading of the image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x = image.img_to_array(img)#image to array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x = np.expand_dims(x,axis = 0)#changing the shape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#pred = model.predict_classes(x)#predicting the classes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#pred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preds=model.predict(x)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pred=np.argmax(preds,axis=1)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preds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array([[0., 0., 1., 0., 0., 0.]], dtype=float32)</w:t>
      </w:r>
    </w:p>
    <w:p>
      <w:pPr>
        <w:keepNext w:val="0"/>
        <w:keepLines w:val="0"/>
        <w:widowControl/>
        <w:jc w:val="left"/>
        <w:rPr>
          <w:rFonts w:hint="default" w:ascii="Times New Roman" w:hAnsi="Times New Roman" w:cs="Times New Roman"/>
          <w:sz w:val="20"/>
          <w:szCs w:val="2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index=['Left Bundle Branch Block','Normal','Premature Atrial Contraction',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 xml:space="preserve">       'Premature Ventricular Contractions', 'Right Bundle Branch Block','Ventricular Fibrillation']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result=str(index[pred[0]])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result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SimSun" w:cs="Times New Roman"/>
          <w:b w:val="0"/>
          <w:i w:val="0"/>
          <w:smallCaps w:val="0"/>
          <w:strike w:val="0"/>
          <w:color w:val="000000"/>
          <w:sz w:val="20"/>
          <w:szCs w:val="20"/>
          <w:u w:val="none"/>
          <w:shd w:val="clear" w:fill="auto"/>
          <w:vertAlign w:val="baseline"/>
        </w:rPr>
      </w:pPr>
      <w:r>
        <w:rPr>
          <w:rFonts w:hint="default" w:ascii="Times New Roman" w:hAnsi="Times New Roman" w:eastAsia="SimSun" w:cs="Times New Roman"/>
          <w:b w:val="0"/>
          <w:i w:val="0"/>
          <w:smallCaps w:val="0"/>
          <w:strike w:val="0"/>
          <w:color w:val="000000"/>
          <w:sz w:val="20"/>
          <w:szCs w:val="20"/>
          <w:u w:val="none"/>
          <w:shd w:val="clear" w:fill="auto"/>
          <w:vertAlign w:val="baseline"/>
          <w:rtl w:val="0"/>
        </w:rPr>
        <w:t>'Premature Atrial Contraction'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Final output of the project: </w:t>
      </w:r>
      <w:r>
        <w:rPr>
          <w:rFonts w:ascii="Times New Roman" w:hAnsi="Times New Roman" w:eastAsia="Times New Roman" w:cs="Times New Roman"/>
          <w:sz w:val="28"/>
          <w:szCs w:val="28"/>
          <w:rtl w:val="0"/>
        </w:rPr>
        <w:t>In this we used Convolution Neural Network Deep Learning algorithm to predict arrhythmia detection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the output can be seen as: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The home page  can be shown as: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114300" distB="114300" distL="114300" distR="114300">
            <wp:extent cx="4987925" cy="2724150"/>
            <wp:effectExtent l="0" t="0" r="3175" b="0"/>
            <wp:docPr id="50" name="image7.png"/>
            <wp:cNvGraphicFramePr/>
            <a:graphic xmlns:a="http://schemas.openxmlformats.org/drawingml/2006/main">
              <a:graphicData uri="http://schemas.openxmlformats.org/drawingml/2006/picture">
                <pic:pic xmlns:pic="http://schemas.openxmlformats.org/drawingml/2006/picture">
                  <pic:nvPicPr>
                    <pic:cNvPr id="50" name="image7.png"/>
                    <pic:cNvPicPr preferRelativeResize="0"/>
                  </pic:nvPicPr>
                  <pic:blipFill>
                    <a:blip r:embed="rId5"/>
                    <a:srcRect/>
                    <a:stretch>
                      <a:fillRect/>
                    </a:stretch>
                  </pic:blipFill>
                  <pic:spPr>
                    <a:xfrm>
                      <a:off x="0" y="0"/>
                      <a:ext cx="4987925" cy="27241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8"/>
          <w:szCs w:val="28"/>
        </w:rPr>
      </w:pPr>
    </w:p>
    <w:p>
      <w:pPr>
        <w:rPr>
          <w:rFonts w:ascii="Times New Roman" w:hAnsi="Times New Roman" w:eastAsia="Times New Roman" w:cs="Times New Roman"/>
          <w:sz w:val="28"/>
          <w:szCs w:val="28"/>
          <w:rtl w:val="0"/>
        </w:rPr>
      </w:pPr>
      <w:bookmarkStart w:id="0" w:name="_heading=h.jugaoijenwd8" w:colFirst="0" w:colLast="0"/>
      <w:bookmarkEnd w:id="0"/>
      <w:bookmarkStart w:id="1" w:name="_heading=h.jtuqgksvycou" w:colFirst="0" w:colLast="0"/>
      <w:r>
        <w:rPr>
          <w:rFonts w:ascii="Times New Roman" w:hAnsi="Times New Roman" w:eastAsia="Times New Roman" w:cs="Times New Roman"/>
          <w:sz w:val="28"/>
          <w:szCs w:val="28"/>
          <w:rtl w:val="0"/>
        </w:rPr>
        <w:t>The info page about Normal:</w:t>
      </w:r>
    </w:p>
    <w:p>
      <w:pPr>
        <w:rPr>
          <w:rFonts w:ascii="Times New Roman" w:hAnsi="Times New Roman" w:eastAsia="Times New Roman" w:cs="Times New Roman"/>
          <w:sz w:val="28"/>
          <w:szCs w:val="28"/>
          <w:rtl w:val="0"/>
        </w:rPr>
      </w:pPr>
    </w:p>
    <w:p>
      <w:pPr>
        <w:rPr>
          <w:rFonts w:ascii="Times New Roman" w:hAnsi="Times New Roman" w:eastAsia="Times New Roman" w:cs="Times New Roman"/>
          <w:sz w:val="28"/>
          <w:szCs w:val="28"/>
        </w:rPr>
      </w:pPr>
      <w:bookmarkStart w:id="2" w:name="_heading=h.oc9eztr7d9zr" w:colFirst="0" w:colLast="0"/>
      <w:bookmarkEnd w:id="2"/>
      <w:r>
        <w:rPr>
          <w:rFonts w:ascii="Times New Roman" w:hAnsi="Times New Roman" w:eastAsia="Times New Roman" w:cs="Times New Roman"/>
          <w:b w:val="0"/>
          <w:sz w:val="28"/>
          <w:szCs w:val="28"/>
        </w:rPr>
        <w:drawing>
          <wp:inline distT="0" distB="0" distL="114300" distR="114300">
            <wp:extent cx="4763770" cy="2621915"/>
            <wp:effectExtent l="0" t="0" r="17780" b="6985"/>
            <wp:docPr id="53" name="image2.jpg" descr="WhatsApp Image 2021-10-27 at 9.07.24 PM (6)"/>
            <wp:cNvGraphicFramePr/>
            <a:graphic xmlns:a="http://schemas.openxmlformats.org/drawingml/2006/main">
              <a:graphicData uri="http://schemas.openxmlformats.org/drawingml/2006/picture">
                <pic:pic xmlns:pic="http://schemas.openxmlformats.org/drawingml/2006/picture">
                  <pic:nvPicPr>
                    <pic:cNvPr id="53" name="image2.jpg" descr="WhatsApp Image 2021-10-27 at 9.07.24 PM (6)"/>
                    <pic:cNvPicPr preferRelativeResize="0"/>
                  </pic:nvPicPr>
                  <pic:blipFill>
                    <a:blip r:embed="rId6"/>
                    <a:srcRect/>
                    <a:stretch>
                      <a:fillRect/>
                    </a:stretch>
                  </pic:blipFill>
                  <pic:spPr>
                    <a:xfrm>
                      <a:off x="0" y="0"/>
                      <a:ext cx="4763770" cy="2621915"/>
                    </a:xfrm>
                    <a:prstGeom prst="rect">
                      <a:avLst/>
                    </a:prstGeom>
                  </pic:spPr>
                </pic:pic>
              </a:graphicData>
            </a:graphic>
          </wp:inline>
        </w:drawing>
      </w:r>
    </w:p>
    <w:p>
      <w:pPr>
        <w:rPr>
          <w:rFonts w:ascii="Times New Roman" w:hAnsi="Times New Roman" w:eastAsia="Times New Roman" w:cs="Times New Roman"/>
          <w:sz w:val="28"/>
          <w:szCs w:val="28"/>
        </w:rPr>
      </w:pPr>
      <w:bookmarkStart w:id="3" w:name="_heading=h.urcwx9oadua5" w:colFirst="0" w:colLast="0"/>
      <w:bookmarkEnd w:id="3"/>
    </w:p>
    <w:p/>
    <w:p>
      <w:pPr>
        <w:rPr>
          <w:rFonts w:ascii="Times New Roman" w:hAnsi="Times New Roman" w:eastAsia="Times New Roman" w:cs="Times New Roman"/>
          <w:sz w:val="28"/>
          <w:szCs w:val="28"/>
        </w:rPr>
      </w:pPr>
      <w:bookmarkStart w:id="4" w:name="_heading=h.mzt9g2iwb3u" w:colFirst="0" w:colLast="0"/>
      <w:bookmarkEnd w:id="4"/>
      <w:bookmarkStart w:id="5" w:name="_heading=h.hnaq7e6510rx" w:colFirst="0" w:colLast="0"/>
      <w:bookmarkEnd w:id="5"/>
      <w:bookmarkStart w:id="6" w:name="_heading=h.j2srj8ph42pu" w:colFirst="0" w:colLast="0"/>
      <w:bookmarkEnd w:id="6"/>
      <w:r>
        <w:rPr>
          <w:rFonts w:ascii="Times New Roman" w:hAnsi="Times New Roman" w:eastAsia="Times New Roman" w:cs="Times New Roman"/>
          <w:sz w:val="28"/>
          <w:szCs w:val="28"/>
          <w:rtl w:val="0"/>
        </w:rPr>
        <w:t>The info page about Premature Atrial Contraction:</w:t>
      </w:r>
    </w:p>
    <w:p>
      <w:pPr>
        <w:rPr>
          <w:rFonts w:ascii="Times New Roman" w:hAnsi="Times New Roman" w:eastAsia="Times New Roman" w:cs="Times New Roman"/>
          <w:sz w:val="28"/>
          <w:szCs w:val="28"/>
        </w:rPr>
      </w:pPr>
      <w:bookmarkStart w:id="7" w:name="_heading=h.avhuyyr0p635" w:colFirst="0" w:colLast="0"/>
      <w:bookmarkEnd w:id="7"/>
      <w:bookmarkStart w:id="8" w:name="_heading=h.hg9jc2jle2wi" w:colFirst="0" w:colLast="0"/>
      <w:bookmarkEnd w:id="8"/>
    </w:p>
    <w:p>
      <w:pPr>
        <w:rPr>
          <w:rFonts w:ascii="Times New Roman" w:hAnsi="Times New Roman" w:eastAsia="Times New Roman" w:cs="Times New Roman"/>
          <w:b w:val="0"/>
          <w:sz w:val="28"/>
          <w:szCs w:val="28"/>
        </w:rPr>
      </w:pPr>
    </w:p>
    <w:p>
      <w:pPr>
        <w:rPr>
          <w:rFonts w:ascii="Times New Roman" w:hAnsi="Times New Roman" w:eastAsia="Times New Roman" w:cs="Times New Roman"/>
          <w:b w:val="0"/>
          <w:sz w:val="28"/>
          <w:szCs w:val="28"/>
        </w:rPr>
      </w:pPr>
      <w:r>
        <w:rPr>
          <w:rFonts w:ascii="Times New Roman" w:hAnsi="Times New Roman" w:eastAsia="Times New Roman" w:cs="Times New Roman"/>
          <w:b w:val="0"/>
          <w:sz w:val="28"/>
          <w:szCs w:val="28"/>
        </w:rPr>
        <w:drawing>
          <wp:inline distT="0" distB="0" distL="114300" distR="114300">
            <wp:extent cx="5266690" cy="2958465"/>
            <wp:effectExtent l="0" t="0" r="0" b="0"/>
            <wp:docPr id="52" name="image5.jpg" descr="WhatsApp Image 2021-10-27 at 9.07.24 PM (4)"/>
            <wp:cNvGraphicFramePr/>
            <a:graphic xmlns:a="http://schemas.openxmlformats.org/drawingml/2006/main">
              <a:graphicData uri="http://schemas.openxmlformats.org/drawingml/2006/picture">
                <pic:pic xmlns:pic="http://schemas.openxmlformats.org/drawingml/2006/picture">
                  <pic:nvPicPr>
                    <pic:cNvPr id="52" name="image5.jpg" descr="WhatsApp Image 2021-10-27 at 9.07.24 PM (4)"/>
                    <pic:cNvPicPr preferRelativeResize="0"/>
                  </pic:nvPicPr>
                  <pic:blipFill>
                    <a:blip r:embed="rId7"/>
                    <a:srcRect/>
                    <a:stretch>
                      <a:fillRect/>
                    </a:stretch>
                  </pic:blipFill>
                  <pic:spPr>
                    <a:xfrm>
                      <a:off x="0" y="0"/>
                      <a:ext cx="5266690" cy="2958465"/>
                    </a:xfrm>
                    <a:prstGeom prst="rect">
                      <a:avLst/>
                    </a:prstGeom>
                  </pic:spPr>
                </pic:pic>
              </a:graphicData>
            </a:graphic>
          </wp:inline>
        </w:drawing>
      </w:r>
    </w:p>
    <w:p>
      <w:pPr>
        <w:rPr>
          <w:rFonts w:ascii="Times New Roman" w:hAnsi="Times New Roman" w:eastAsia="Times New Roman" w:cs="Times New Roman"/>
          <w:b w:val="0"/>
          <w:sz w:val="28"/>
          <w:szCs w:val="28"/>
        </w:rPr>
      </w:pPr>
    </w:p>
    <w:p>
      <w:pPr>
        <w:rPr>
          <w:rFonts w:ascii="Times New Roman" w:hAnsi="Times New Roman" w:eastAsia="Times New Roman" w:cs="Times New Roman"/>
          <w:b w:val="0"/>
          <w:sz w:val="28"/>
          <w:szCs w:val="28"/>
        </w:rPr>
      </w:pPr>
    </w:p>
    <w:p>
      <w:pPr>
        <w:rPr>
          <w:rFonts w:ascii="Times New Roman" w:hAnsi="Times New Roman" w:eastAsia="Times New Roman" w:cs="Times New Roman"/>
          <w:b w:val="0"/>
          <w:sz w:val="28"/>
          <w:szCs w:val="28"/>
        </w:rPr>
      </w:pPr>
      <w:r>
        <w:rPr>
          <w:rFonts w:ascii="Times New Roman" w:hAnsi="Times New Roman" w:eastAsia="Times New Roman" w:cs="Times New Roman"/>
          <w:sz w:val="28"/>
          <w:szCs w:val="28"/>
          <w:rtl w:val="0"/>
        </w:rPr>
        <w:t>The info page about Ventricular Fibrillation:</w:t>
      </w:r>
    </w:p>
    <w:p>
      <w:pPr>
        <w:rPr>
          <w:rFonts w:ascii="Times New Roman" w:hAnsi="Times New Roman" w:eastAsia="Times New Roman" w:cs="Times New Roman"/>
          <w:sz w:val="28"/>
          <w:szCs w:val="28"/>
        </w:rPr>
      </w:pPr>
    </w:p>
    <w:p>
      <w:pPr>
        <w:sectPr>
          <w:pgSz w:w="11906" w:h="16838"/>
          <w:pgMar w:top="1440" w:right="1800" w:bottom="1440" w:left="1800" w:header="720" w:footer="720" w:gutter="0"/>
          <w:cols w:space="720" w:num="1"/>
        </w:sectPr>
      </w:pPr>
      <w:r>
        <w:rPr>
          <w:rFonts w:ascii="Times New Roman" w:hAnsi="Times New Roman" w:eastAsia="Times New Roman" w:cs="Times New Roman"/>
          <w:b w:val="0"/>
          <w:sz w:val="28"/>
          <w:szCs w:val="28"/>
        </w:rPr>
        <w:drawing>
          <wp:inline distT="0" distB="0" distL="114300" distR="114300">
            <wp:extent cx="5019040" cy="2819400"/>
            <wp:effectExtent l="0" t="0" r="0" b="0"/>
            <wp:docPr id="55" name="image9.jpg" descr="WhatsApp Image 2021-10-27 at 9.07.24 PM (5)"/>
            <wp:cNvGraphicFramePr/>
            <a:graphic xmlns:a="http://schemas.openxmlformats.org/drawingml/2006/main">
              <a:graphicData uri="http://schemas.openxmlformats.org/drawingml/2006/picture">
                <pic:pic xmlns:pic="http://schemas.openxmlformats.org/drawingml/2006/picture">
                  <pic:nvPicPr>
                    <pic:cNvPr id="55" name="image9.jpg" descr="WhatsApp Image 2021-10-27 at 9.07.24 PM (5)"/>
                    <pic:cNvPicPr preferRelativeResize="0"/>
                  </pic:nvPicPr>
                  <pic:blipFill>
                    <a:blip r:embed="rId8"/>
                    <a:srcRect/>
                    <a:stretch>
                      <a:fillRect/>
                    </a:stretch>
                  </pic:blipFill>
                  <pic:spPr>
                    <a:xfrm>
                      <a:off x="0" y="0"/>
                      <a:ext cx="5019040" cy="2819400"/>
                    </a:xfrm>
                    <a:prstGeom prst="rect">
                      <a:avLst/>
                    </a:prstGeom>
                  </pic:spPr>
                </pic:pic>
              </a:graphicData>
            </a:graphic>
          </wp:inline>
        </w:drawing>
      </w:r>
    </w:p>
    <w:p>
      <w:pPr>
        <w:rPr>
          <w:rFonts w:ascii="Times New Roman" w:hAnsi="Times New Roman" w:eastAsia="Times New Roman" w:cs="Times New Roman"/>
          <w:b w:val="0"/>
          <w:sz w:val="28"/>
          <w:szCs w:val="28"/>
        </w:rPr>
      </w:pPr>
      <w:r>
        <w:rPr>
          <w:rFonts w:ascii="Times New Roman" w:hAnsi="Times New Roman" w:eastAsia="Times New Roman" w:cs="Times New Roman"/>
          <w:sz w:val="28"/>
          <w:szCs w:val="28"/>
          <w:rtl w:val="0"/>
        </w:rPr>
        <w:t xml:space="preserve">The info page about Premature Ventricular Contractions: </w:t>
      </w:r>
    </w:p>
    <w:p>
      <w:pPr>
        <w:rPr>
          <w:rFonts w:ascii="Times New Roman" w:hAnsi="Times New Roman" w:eastAsia="Times New Roman" w:cs="Times New Roman"/>
          <w:b w:val="0"/>
          <w:sz w:val="28"/>
          <w:szCs w:val="28"/>
        </w:rPr>
      </w:pPr>
    </w:p>
    <w:p>
      <w:pPr>
        <w:rPr>
          <w:rFonts w:ascii="Times New Roman" w:hAnsi="Times New Roman" w:eastAsia="Times New Roman" w:cs="Times New Roman"/>
          <w:b w:val="0"/>
          <w:sz w:val="28"/>
          <w:szCs w:val="28"/>
        </w:rPr>
      </w:pPr>
    </w:p>
    <w:p>
      <w:pPr>
        <w:rPr>
          <w:rFonts w:ascii="Times New Roman" w:hAnsi="Times New Roman" w:eastAsia="Times New Roman" w:cs="Times New Roman"/>
          <w:b w:val="0"/>
          <w:sz w:val="28"/>
          <w:szCs w:val="28"/>
        </w:rPr>
      </w:pPr>
      <w:r>
        <w:rPr>
          <w:rFonts w:ascii="Times New Roman" w:hAnsi="Times New Roman" w:eastAsia="Times New Roman" w:cs="Times New Roman"/>
          <w:b w:val="0"/>
          <w:i w:val="0"/>
          <w:color w:val="35475C"/>
          <w:sz w:val="28"/>
          <w:szCs w:val="28"/>
        </w:rPr>
        <w:drawing>
          <wp:inline distT="0" distB="0" distL="114300" distR="114300">
            <wp:extent cx="5266690" cy="2958465"/>
            <wp:effectExtent l="0" t="0" r="0" b="0"/>
            <wp:docPr id="54" name="image1.jpg" descr="WhatsApp Image 2021-10-27 at 9.07.24 PM (3)"/>
            <wp:cNvGraphicFramePr/>
            <a:graphic xmlns:a="http://schemas.openxmlformats.org/drawingml/2006/main">
              <a:graphicData uri="http://schemas.openxmlformats.org/drawingml/2006/picture">
                <pic:pic xmlns:pic="http://schemas.openxmlformats.org/drawingml/2006/picture">
                  <pic:nvPicPr>
                    <pic:cNvPr id="54" name="image1.jpg" descr="WhatsApp Image 2021-10-27 at 9.07.24 PM (3)"/>
                    <pic:cNvPicPr preferRelativeResize="0"/>
                  </pic:nvPicPr>
                  <pic:blipFill>
                    <a:blip r:embed="rId9"/>
                    <a:srcRect/>
                    <a:stretch>
                      <a:fillRect/>
                    </a:stretch>
                  </pic:blipFill>
                  <pic:spPr>
                    <a:xfrm>
                      <a:off x="0" y="0"/>
                      <a:ext cx="5266690" cy="2958465"/>
                    </a:xfrm>
                    <a:prstGeom prst="rect">
                      <a:avLst/>
                    </a:prstGeom>
                  </pic:spPr>
                </pic:pic>
              </a:graphicData>
            </a:graphic>
          </wp:inline>
        </w:drawing>
      </w:r>
    </w:p>
    <w:p>
      <w:pPr>
        <w:rPr>
          <w:rFonts w:ascii="Times New Roman" w:hAnsi="Times New Roman" w:eastAsia="Times New Roman" w:cs="Times New Roman"/>
          <w:b w:val="0"/>
          <w:sz w:val="28"/>
          <w:szCs w:val="28"/>
        </w:rPr>
      </w:pPr>
    </w:p>
    <w:p>
      <w:pPr>
        <w:rPr>
          <w:rFonts w:ascii="Times New Roman" w:hAnsi="Times New Roman" w:eastAsia="Times New Roman" w:cs="Times New Roman"/>
          <w:b w:val="0"/>
          <w:sz w:val="28"/>
          <w:szCs w:val="28"/>
        </w:rPr>
      </w:pPr>
    </w:p>
    <w:p>
      <w:pPr>
        <w:rPr>
          <w:rFonts w:ascii="Times New Roman" w:hAnsi="Times New Roman" w:eastAsia="Times New Roman" w:cs="Times New Roman"/>
          <w:b w:val="0"/>
          <w:i w:val="0"/>
          <w:color w:val="35475C"/>
          <w:sz w:val="28"/>
          <w:szCs w:val="28"/>
        </w:rPr>
      </w:pPr>
      <w:r>
        <w:rPr>
          <w:rFonts w:ascii="Times New Roman" w:hAnsi="Times New Roman" w:eastAsia="Times New Roman" w:cs="Times New Roman"/>
          <w:sz w:val="28"/>
          <w:szCs w:val="28"/>
          <w:rtl w:val="0"/>
        </w:rPr>
        <w:t>The info page about Right Bundle Branch Block:</w:t>
      </w: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b w:val="0"/>
          <w:i w:val="0"/>
          <w:color w:val="35475C"/>
          <w:sz w:val="28"/>
          <w:szCs w:val="28"/>
        </w:rPr>
      </w:pPr>
      <w:r>
        <w:rPr>
          <w:rFonts w:ascii="Times New Roman" w:hAnsi="Times New Roman" w:eastAsia="Times New Roman" w:cs="Times New Roman"/>
          <w:b w:val="0"/>
          <w:i w:val="0"/>
          <w:color w:val="35475C"/>
          <w:sz w:val="28"/>
          <w:szCs w:val="28"/>
        </w:rPr>
        <w:drawing>
          <wp:inline distT="0" distB="0" distL="114300" distR="114300">
            <wp:extent cx="5266690" cy="2958465"/>
            <wp:effectExtent l="0" t="0" r="0" b="0"/>
            <wp:docPr id="57" name="image8.jpg" descr="WhatsApp Image 2021-10-27 at 9.07.24 PM (2)"/>
            <wp:cNvGraphicFramePr/>
            <a:graphic xmlns:a="http://schemas.openxmlformats.org/drawingml/2006/main">
              <a:graphicData uri="http://schemas.openxmlformats.org/drawingml/2006/picture">
                <pic:pic xmlns:pic="http://schemas.openxmlformats.org/drawingml/2006/picture">
                  <pic:nvPicPr>
                    <pic:cNvPr id="57" name="image8.jpg" descr="WhatsApp Image 2021-10-27 at 9.07.24 PM (2)"/>
                    <pic:cNvPicPr preferRelativeResize="0"/>
                  </pic:nvPicPr>
                  <pic:blipFill>
                    <a:blip r:embed="rId10"/>
                    <a:srcRect/>
                    <a:stretch>
                      <a:fillRect/>
                    </a:stretch>
                  </pic:blipFill>
                  <pic:spPr>
                    <a:xfrm>
                      <a:off x="0" y="0"/>
                      <a:ext cx="5266690" cy="2958465"/>
                    </a:xfrm>
                    <a:prstGeom prst="rect">
                      <a:avLst/>
                    </a:prstGeom>
                  </pic:spPr>
                </pic:pic>
              </a:graphicData>
            </a:graphic>
          </wp:inline>
        </w:drawing>
      </w: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color w:val="35475C"/>
          <w:sz w:val="28"/>
          <w:szCs w:val="28"/>
        </w:rPr>
      </w:pPr>
    </w:p>
    <w:p>
      <w:pPr>
        <w:rPr>
          <w:rFonts w:ascii="Times New Roman" w:hAnsi="Times New Roman" w:eastAsia="Times New Roman" w:cs="Times New Roman"/>
          <w:color w:val="35475C"/>
          <w:sz w:val="28"/>
          <w:szCs w:val="28"/>
        </w:rPr>
      </w:pPr>
    </w:p>
    <w:p>
      <w:pPr>
        <w:rPr>
          <w:rFonts w:ascii="Times New Roman" w:hAnsi="Times New Roman" w:eastAsia="Times New Roman" w:cs="Times New Roman"/>
          <w:color w:val="35475C"/>
          <w:sz w:val="28"/>
          <w:szCs w:val="28"/>
        </w:rPr>
      </w:pPr>
    </w:p>
    <w:bookmarkEnd w:id="1"/>
    <w:p>
      <w:pPr>
        <w:rPr>
          <w:rFonts w:ascii="Times New Roman" w:hAnsi="Times New Roman" w:eastAsia="Times New Roman" w:cs="Times New Roman"/>
          <w:sz w:val="28"/>
          <w:szCs w:val="28"/>
          <w:rtl w:val="0"/>
        </w:rPr>
      </w:pPr>
    </w:p>
    <w:p>
      <w:pPr>
        <w:rPr>
          <w:rFonts w:ascii="Times New Roman" w:hAnsi="Times New Roman" w:eastAsia="Times New Roman" w:cs="Times New Roman"/>
          <w:color w:val="35475C"/>
          <w:sz w:val="28"/>
          <w:szCs w:val="28"/>
        </w:rPr>
      </w:pPr>
      <w:r>
        <w:rPr>
          <w:rFonts w:ascii="Times New Roman" w:hAnsi="Times New Roman" w:eastAsia="Times New Roman" w:cs="Times New Roman"/>
          <w:sz w:val="28"/>
          <w:szCs w:val="28"/>
          <w:rtl w:val="0"/>
        </w:rPr>
        <w:t>The info page about Left Bundle Branch Block:</w:t>
      </w:r>
    </w:p>
    <w:p>
      <w:pPr>
        <w:rPr>
          <w:rFonts w:ascii="Times New Roman" w:hAnsi="Times New Roman" w:eastAsia="Times New Roman" w:cs="Times New Roman"/>
          <w:color w:val="35475C"/>
          <w:sz w:val="28"/>
          <w:szCs w:val="28"/>
        </w:rPr>
      </w:pPr>
    </w:p>
    <w:p>
      <w:pPr>
        <w:rPr>
          <w:rFonts w:ascii="Times New Roman" w:hAnsi="Times New Roman" w:eastAsia="Times New Roman" w:cs="Times New Roman"/>
          <w:color w:val="35475C"/>
          <w:sz w:val="28"/>
          <w:szCs w:val="28"/>
        </w:rPr>
      </w:pPr>
    </w:p>
    <w:p>
      <w:pPr>
        <w:rPr>
          <w:rFonts w:ascii="Times New Roman" w:hAnsi="Times New Roman" w:eastAsia="Times New Roman" w:cs="Times New Roman"/>
          <w:b w:val="0"/>
          <w:i w:val="0"/>
          <w:color w:val="35475C"/>
          <w:sz w:val="28"/>
          <w:szCs w:val="28"/>
        </w:rPr>
      </w:pPr>
      <w:r>
        <w:rPr>
          <w:rFonts w:ascii="Times New Roman" w:hAnsi="Times New Roman" w:eastAsia="Times New Roman" w:cs="Times New Roman"/>
          <w:b w:val="0"/>
          <w:i w:val="0"/>
          <w:color w:val="35475C"/>
          <w:sz w:val="28"/>
          <w:szCs w:val="28"/>
        </w:rPr>
        <w:drawing>
          <wp:inline distT="0" distB="0" distL="114300" distR="114300">
            <wp:extent cx="5266690" cy="2958465"/>
            <wp:effectExtent l="0" t="0" r="0" b="0"/>
            <wp:docPr id="56" name="image10.jpg" descr="WhatsApp Image 2021-10-27 at 9.07.24 PM (1)"/>
            <wp:cNvGraphicFramePr/>
            <a:graphic xmlns:a="http://schemas.openxmlformats.org/drawingml/2006/main">
              <a:graphicData uri="http://schemas.openxmlformats.org/drawingml/2006/picture">
                <pic:pic xmlns:pic="http://schemas.openxmlformats.org/drawingml/2006/picture">
                  <pic:nvPicPr>
                    <pic:cNvPr id="56" name="image10.jpg" descr="WhatsApp Image 2021-10-27 at 9.07.24 PM (1)"/>
                    <pic:cNvPicPr preferRelativeResize="0"/>
                  </pic:nvPicPr>
                  <pic:blipFill>
                    <a:blip r:embed="rId11"/>
                    <a:srcRect/>
                    <a:stretch>
                      <a:fillRect/>
                    </a:stretch>
                  </pic:blipFill>
                  <pic:spPr>
                    <a:xfrm>
                      <a:off x="0" y="0"/>
                      <a:ext cx="5266690" cy="2958465"/>
                    </a:xfrm>
                    <a:prstGeom prst="rect">
                      <a:avLst/>
                    </a:prstGeom>
                  </pic:spPr>
                </pic:pic>
              </a:graphicData>
            </a:graphic>
          </wp:inline>
        </w:drawing>
      </w: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color w:val="35475C"/>
          <w:sz w:val="28"/>
          <w:szCs w:val="28"/>
        </w:rPr>
      </w:pPr>
      <w:r>
        <w:rPr>
          <w:rFonts w:ascii="Times New Roman" w:hAnsi="Times New Roman" w:eastAsia="Times New Roman" w:cs="Times New Roman"/>
          <w:color w:val="35475C"/>
          <w:sz w:val="28"/>
          <w:szCs w:val="28"/>
          <w:rtl w:val="0"/>
        </w:rPr>
        <w:t>The result page is shown as : First we should choose a image as input from choose button and it will predict and classify the type of the image and shows the result:</w:t>
      </w:r>
    </w:p>
    <w:p>
      <w:pPr>
        <w:rPr>
          <w:rFonts w:ascii="Times New Roman" w:hAnsi="Times New Roman" w:eastAsia="Times New Roman" w:cs="Times New Roman"/>
          <w:color w:val="35475C"/>
          <w:sz w:val="28"/>
          <w:szCs w:val="28"/>
        </w:rPr>
      </w:pPr>
    </w:p>
    <w:p>
      <w:pPr>
        <w:rPr>
          <w:rFonts w:ascii="Times New Roman" w:hAnsi="Times New Roman" w:eastAsia="Times New Roman" w:cs="Times New Roman"/>
          <w:b w:val="0"/>
          <w:i w:val="0"/>
          <w:color w:val="35475C"/>
          <w:sz w:val="28"/>
          <w:szCs w:val="28"/>
        </w:rPr>
      </w:pPr>
      <w:r>
        <w:rPr>
          <w:rFonts w:ascii="Times New Roman" w:hAnsi="Times New Roman" w:eastAsia="Times New Roman" w:cs="Times New Roman"/>
          <w:b w:val="0"/>
          <w:i w:val="0"/>
          <w:color w:val="35475C"/>
          <w:sz w:val="28"/>
          <w:szCs w:val="28"/>
        </w:rPr>
        <w:drawing>
          <wp:inline distT="0" distB="0" distL="114300" distR="114300">
            <wp:extent cx="5837555" cy="3072765"/>
            <wp:effectExtent l="0" t="0" r="0" b="0"/>
            <wp:docPr id="58" name="image11.jpg" descr="WhatsApp Image 2021-10-27 at 9.07.24 PM"/>
            <wp:cNvGraphicFramePr/>
            <a:graphic xmlns:a="http://schemas.openxmlformats.org/drawingml/2006/main">
              <a:graphicData uri="http://schemas.openxmlformats.org/drawingml/2006/picture">
                <pic:pic xmlns:pic="http://schemas.openxmlformats.org/drawingml/2006/picture">
                  <pic:nvPicPr>
                    <pic:cNvPr id="58" name="image11.jpg" descr="WhatsApp Image 2021-10-27 at 9.07.24 PM"/>
                    <pic:cNvPicPr preferRelativeResize="0"/>
                  </pic:nvPicPr>
                  <pic:blipFill>
                    <a:blip r:embed="rId12"/>
                    <a:srcRect/>
                    <a:stretch>
                      <a:fillRect/>
                    </a:stretch>
                  </pic:blipFill>
                  <pic:spPr>
                    <a:xfrm>
                      <a:off x="0" y="0"/>
                      <a:ext cx="5837555" cy="3072765"/>
                    </a:xfrm>
                    <a:prstGeom prst="rect">
                      <a:avLst/>
                    </a:prstGeom>
                  </pic:spPr>
                </pic:pic>
              </a:graphicData>
            </a:graphic>
          </wp:inline>
        </w:drawing>
      </w:r>
    </w:p>
    <w:p>
      <w:pPr>
        <w:rPr>
          <w:rFonts w:ascii="Times New Roman" w:hAnsi="Times New Roman" w:eastAsia="Times New Roman" w:cs="Times New Roman"/>
          <w:b w:val="0"/>
          <w:i w:val="0"/>
          <w:color w:val="35475C"/>
          <w:sz w:val="28"/>
          <w:szCs w:val="28"/>
        </w:rPr>
      </w:pPr>
    </w:p>
    <w:p>
      <w:pPr>
        <w:rPr>
          <w:sz w:val="28"/>
          <w:szCs w:val="28"/>
        </w:rPr>
      </w:pPr>
      <w:r>
        <w:rPr>
          <w:sz w:val="28"/>
          <w:szCs w:val="28"/>
          <w:rtl w:val="0"/>
        </w:rPr>
        <w:t>Here we given RBBB image as input it predicted Right Bundle Branch Block as output.</w:t>
      </w: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b w:val="0"/>
          <w:i w:val="0"/>
          <w:color w:val="35475C"/>
          <w:sz w:val="28"/>
          <w:szCs w:val="28"/>
        </w:rPr>
      </w:pPr>
    </w:p>
    <w:p>
      <w:pPr>
        <w:rPr>
          <w:rFonts w:ascii="Times New Roman" w:hAnsi="Times New Roman" w:eastAsia="Times New Roman" w:cs="Times New Roman"/>
          <w:b w:val="0"/>
          <w:i w:val="0"/>
          <w:color w:val="35475C"/>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ADVANTAGES AND DISADVANTAGES</w:t>
      </w:r>
    </w:p>
    <w:p>
      <w:pPr>
        <w:jc w:val="both"/>
        <w:rPr>
          <w:rFonts w:ascii="Times New Roman" w:hAnsi="Times New Roman" w:eastAsia="Times New Roman" w:cs="Times New Roman"/>
          <w:b/>
          <w:i w:val="0"/>
          <w:color w:val="35475C"/>
          <w:sz w:val="28"/>
          <w:szCs w:val="28"/>
        </w:rPr>
      </w:pPr>
    </w:p>
    <w:p>
      <w:pPr>
        <w:jc w:val="both"/>
        <w:rPr>
          <w:rFonts w:ascii="Times New Roman" w:hAnsi="Times New Roman" w:eastAsia="Times New Roman" w:cs="Times New Roman"/>
          <w:b/>
          <w:i w:val="0"/>
          <w:color w:val="35475C"/>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Advantages: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numPr>
          <w:ilvl w:val="0"/>
          <w:numId w:val="10"/>
        </w:numPr>
        <w:spacing w:line="240" w:lineRule="auto"/>
        <w:ind w:left="420" w:hanging="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ECG is helpful to measure three basic parameters of clinical interest viz. rhythm and heart rate, axis of the heart and state of myocardial muscle.</w:t>
      </w:r>
    </w:p>
    <w:p>
      <w:pPr>
        <w:numPr>
          <w:ilvl w:val="0"/>
          <w:numId w:val="10"/>
        </w:numPr>
        <w:spacing w:line="240" w:lineRule="auto"/>
        <w:ind w:left="420" w:hanging="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ECG represents data in the topographic form which provides higher </w:t>
      </w:r>
      <w:r>
        <w:rPr>
          <w:rFonts w:ascii="Times New Roman" w:hAnsi="Times New Roman" w:eastAsia="Times New Roman" w:cs="Times New Roman"/>
          <w:sz w:val="28"/>
          <w:szCs w:val="28"/>
          <w:rtl w:val="0"/>
          <w:lang w:val="en-US"/>
        </w:rPr>
        <w:t>diagnostic</w:t>
      </w:r>
      <w:r>
        <w:rPr>
          <w:rFonts w:ascii="Times New Roman" w:hAnsi="Times New Roman" w:eastAsia="Times New Roman" w:cs="Times New Roman"/>
          <w:sz w:val="28"/>
          <w:szCs w:val="28"/>
          <w:rtl w:val="0"/>
        </w:rPr>
        <w:t xml:space="preserve"> information.</w:t>
      </w:r>
    </w:p>
    <w:p>
      <w:pPr>
        <w:numPr>
          <w:ilvl w:val="0"/>
          <w:numId w:val="10"/>
        </w:numPr>
        <w:spacing w:line="240" w:lineRule="auto"/>
        <w:ind w:left="420" w:hanging="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ECG helps to prevent heart attacks by analyzing heart </w:t>
      </w:r>
      <w:r>
        <w:rPr>
          <w:rFonts w:ascii="Times New Roman" w:hAnsi="Times New Roman" w:eastAsia="Times New Roman" w:cs="Times New Roman"/>
          <w:sz w:val="28"/>
          <w:szCs w:val="28"/>
          <w:rtl w:val="0"/>
          <w:lang w:val="en-US"/>
        </w:rPr>
        <w:t>parameters</w:t>
      </w:r>
      <w:r>
        <w:rPr>
          <w:rFonts w:ascii="Times New Roman" w:hAnsi="Times New Roman" w:eastAsia="Times New Roman" w:cs="Times New Roman"/>
          <w:sz w:val="28"/>
          <w:szCs w:val="28"/>
          <w:rtl w:val="0"/>
        </w:rPr>
        <w:t xml:space="preserve"> at the initial stage.</w:t>
      </w:r>
    </w:p>
    <w:p>
      <w:pPr>
        <w:numPr>
          <w:ilvl w:val="0"/>
          <w:numId w:val="10"/>
        </w:numPr>
        <w:spacing w:line="240" w:lineRule="auto"/>
        <w:ind w:left="420" w:hanging="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ECG is used to detect the cardiac conditions of the patients after surgical or any other operation and after application of anesthesia.</w:t>
      </w:r>
    </w:p>
    <w:p>
      <w:pPr>
        <w:numPr>
          <w:ilvl w:val="0"/>
          <w:numId w:val="10"/>
        </w:numPr>
        <w:spacing w:line="240" w:lineRule="auto"/>
        <w:ind w:left="420" w:hanging="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ECG test is quick, painless and safe.</w:t>
      </w:r>
    </w:p>
    <w:p>
      <w:pPr>
        <w:numPr>
          <w:ilvl w:val="0"/>
          <w:numId w:val="10"/>
        </w:numPr>
        <w:spacing w:line="240" w:lineRule="auto"/>
        <w:ind w:left="420" w:hanging="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ECG test is cheap in cost.</w:t>
      </w:r>
    </w:p>
    <w:p>
      <w:pPr>
        <w:spacing w:line="240" w:lineRule="auto"/>
        <w:jc w:val="both"/>
        <w:rPr>
          <w:rFonts w:ascii="Times New Roman" w:hAnsi="Times New Roman" w:eastAsia="Times New Roman" w:cs="Times New Roman"/>
          <w:sz w:val="28"/>
          <w:szCs w:val="28"/>
        </w:rPr>
      </w:pPr>
    </w:p>
    <w:p>
      <w:pPr>
        <w:spacing w:line="240" w:lineRule="auto"/>
        <w:jc w:val="both"/>
        <w:rPr>
          <w:rFonts w:ascii="Times New Roman" w:hAnsi="Times New Roman" w:eastAsia="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Disadvantages: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It does not provide underlying heart problems for patients not having any symptoms.</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right="0" w:hanging="4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It does not always provide help in accurate diagnosis. More tests are needed to trace serious heart problems undetected by normal ECG curve.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sz w:val="28"/>
          <w:szCs w:val="28"/>
          <w:rtl w:val="0"/>
        </w:rPr>
        <w:t>APPLICATIONS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The areas where this solution can be applied:</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In hospital and operation </w:t>
      </w:r>
      <w:r>
        <w:rPr>
          <w:rFonts w:ascii="Times New Roman" w:hAnsi="Times New Roman" w:eastAsia="Times New Roman" w:cs="Times New Roman"/>
          <w:sz w:val="28"/>
          <w:szCs w:val="28"/>
          <w:rtl w:val="0"/>
        </w:rPr>
        <w:t>theaters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In </w:t>
      </w:r>
      <w:r>
        <w:rPr>
          <w:rFonts w:ascii="Times New Roman" w:hAnsi="Times New Roman" w:eastAsia="Times New Roman" w:cs="Times New Roman"/>
          <w:sz w:val="28"/>
          <w:szCs w:val="28"/>
          <w:rtl w:val="0"/>
        </w:rPr>
        <w:t>laboratories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for testing.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CONCLUSION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From this entire findings we know fundamental concepts and can work on IBM Watson and machine learning.</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Gain a board understanding of </w:t>
      </w:r>
      <w:r>
        <w:rPr>
          <w:rFonts w:ascii="Times New Roman" w:hAnsi="Times New Roman" w:eastAsia="Times New Roman" w:cs="Times New Roman"/>
          <w:sz w:val="28"/>
          <w:szCs w:val="28"/>
          <w:rtl w:val="0"/>
        </w:rPr>
        <w:t xml:space="preserve">Deep learning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classification algorithms.</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Learn to build stunning models on IBM cloud.</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To create data visualizations to understand.</w:t>
      </w:r>
    </w:p>
    <w:p>
      <w:pPr>
        <w:spacing w:line="360" w:lineRule="auto"/>
        <w:ind w:right="3435"/>
        <w:rPr>
          <w:rFonts w:ascii="Times New Roman" w:hAnsi="Times New Roman" w:eastAsia="Times New Roman" w:cs="Times New Roman"/>
          <w:sz w:val="28"/>
          <w:szCs w:val="28"/>
        </w:rPr>
      </w:pPr>
    </w:p>
    <w:p>
      <w:pPr>
        <w:spacing w:line="360" w:lineRule="auto"/>
        <w:ind w:right="3435"/>
        <w:rPr>
          <w:rFonts w:ascii="Times New Roman" w:hAnsi="Times New Roman" w:eastAsia="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FUTURE SCOPE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Enhancements that can be made in the future:</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This model can be further developed to suggest material among all the possible materials based on the input parameters.</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We can scope the better job in future with easy experience.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jc w:val="center"/>
        <w:rPr>
          <w:rFonts w:ascii="Times New Roman" w:hAnsi="Times New Roman" w:eastAsia="Times New Roman" w:cs="Times New Roman"/>
          <w:b/>
          <w:i w:val="0"/>
          <w:color w:val="35475C"/>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160" w:right="0" w:firstLine="72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CHAPTER 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BIBILOGRAPHY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jc w:val="left"/>
      </w:pPr>
      <w:r>
        <w:rPr>
          <w:rFonts w:ascii="Times New Roman" w:hAnsi="Times New Roman" w:eastAsia="Times New Roman" w:cs="Times New Roman"/>
          <w:sz w:val="28"/>
          <w:szCs w:val="28"/>
          <w:rtl w:val="0"/>
        </w:rPr>
        <w:t>References of previous works or websites visited/books referred for analysis about the project, previous solution findings and previous ECG documents.</w:t>
      </w:r>
    </w:p>
    <w:p>
      <w:pPr>
        <w:rPr>
          <w:rFonts w:ascii="Times New Roman" w:hAnsi="Times New Roman" w:eastAsia="Times New Roman" w:cs="Times New Roman"/>
          <w:color w:val="35475C"/>
          <w:sz w:val="28"/>
          <w:szCs w:val="28"/>
        </w:rPr>
      </w:pPr>
    </w:p>
    <w:p>
      <w:pPr>
        <w:rPr>
          <w:rFonts w:ascii="Times New Roman" w:hAnsi="Times New Roman" w:eastAsia="Times New Roman" w:cs="Times New Roman"/>
          <w:color w:val="35475C"/>
          <w:sz w:val="28"/>
          <w:szCs w:val="28"/>
        </w:rPr>
      </w:pPr>
    </w:p>
    <w:p>
      <w:pPr>
        <w:rPr>
          <w:rFonts w:ascii="Times New Roman" w:hAnsi="Times New Roman" w:eastAsia="Times New Roman" w:cs="Times New Roman"/>
          <w:color w:val="35475C"/>
          <w:sz w:val="28"/>
          <w:szCs w:val="28"/>
        </w:rPr>
      </w:pPr>
    </w:p>
    <w:p>
      <w:pPr>
        <w:bidi w:val="0"/>
        <w:rPr>
          <w:rFonts w:hint="default"/>
        </w:rPr>
      </w:pPr>
      <w:r>
        <w:rPr>
          <w:rtl w:val="0"/>
        </w:rPr>
        <w:t xml:space="preserve">                                                                                            </w:t>
      </w:r>
    </w:p>
    <w:sectPr>
      <w:pgSz w:w="11906" w:h="16838"/>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itka Display">
    <w:panose1 w:val="02000505000000020004"/>
    <w:charset w:val="00"/>
    <w:family w:val="auto"/>
    <w:pitch w:val="default"/>
    <w:sig w:usb0="A00002EF" w:usb1="4000204B" w:usb2="00000000" w:usb3="00000000" w:csb0="2000019F" w:csb1="00000000"/>
  </w:font>
  <w:font w:name="Tw Cen MT Condensed Extra Bold">
    <w:panose1 w:val="020B0803020202020204"/>
    <w:charset w:val="00"/>
    <w:family w:val="auto"/>
    <w:pitch w:val="default"/>
    <w:sig w:usb0="00000003" w:usb1="00000000" w:usb2="00000000" w:usb3="00000000" w:csb0="2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B5E306ED"/>
    <w:multiLevelType w:val="multilevel"/>
    <w:tmpl w:val="B5E306ED"/>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BF205925"/>
    <w:multiLevelType w:val="multilevel"/>
    <w:tmpl w:val="BF205925"/>
    <w:lvl w:ilvl="0" w:tentative="0">
      <w:start w:val="2"/>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3">
    <w:nsid w:val="C8879AEF"/>
    <w:multiLevelType w:val="multilevel"/>
    <w:tmpl w:val="C8879AE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CF092B84"/>
    <w:multiLevelType w:val="multilevel"/>
    <w:tmpl w:val="CF092B84"/>
    <w:lvl w:ilvl="0" w:tentative="0">
      <w:start w:val="2"/>
      <w:numFmt w:val="decimal"/>
      <w:lvlText w:val="%1"/>
      <w:lvlJc w:val="left"/>
      <w:pPr>
        <w:ind w:left="420" w:hanging="420"/>
      </w:pPr>
    </w:lvl>
    <w:lvl w:ilvl="1" w:tentative="0">
      <w:start w:val="1"/>
      <w:numFmt w:val="decimal"/>
      <w:lvlText w:val="%1.%2"/>
      <w:lvlJc w:val="left"/>
      <w:pPr>
        <w:ind w:left="1110" w:hanging="420"/>
      </w:pPr>
      <w:rPr>
        <w:b w:val="0"/>
      </w:rPr>
    </w:lvl>
    <w:lvl w:ilvl="2" w:tentative="0">
      <w:start w:val="1"/>
      <w:numFmt w:val="decimal"/>
      <w:lvlText w:val="%1.%2.%3"/>
      <w:lvlJc w:val="left"/>
      <w:pPr>
        <w:ind w:left="2100" w:hanging="720"/>
      </w:pPr>
    </w:lvl>
    <w:lvl w:ilvl="3" w:tentative="0">
      <w:start w:val="1"/>
      <w:numFmt w:val="decimal"/>
      <w:lvlText w:val="%1.%2.%3.%4"/>
      <w:lvlJc w:val="left"/>
      <w:pPr>
        <w:ind w:left="3150" w:hanging="1080"/>
      </w:pPr>
    </w:lvl>
    <w:lvl w:ilvl="4" w:tentative="0">
      <w:start w:val="1"/>
      <w:numFmt w:val="decimal"/>
      <w:lvlText w:val="%1.%2.%3.%4.%5"/>
      <w:lvlJc w:val="left"/>
      <w:pPr>
        <w:ind w:left="3840" w:hanging="1080"/>
      </w:pPr>
    </w:lvl>
    <w:lvl w:ilvl="5" w:tentative="0">
      <w:start w:val="1"/>
      <w:numFmt w:val="decimal"/>
      <w:lvlText w:val="%1.%2.%3.%4.%5.%6"/>
      <w:lvlJc w:val="left"/>
      <w:pPr>
        <w:ind w:left="4890" w:hanging="1440"/>
      </w:pPr>
    </w:lvl>
    <w:lvl w:ilvl="6" w:tentative="0">
      <w:start w:val="1"/>
      <w:numFmt w:val="decimal"/>
      <w:lvlText w:val="%1.%2.%3.%4.%5.%6.%7"/>
      <w:lvlJc w:val="left"/>
      <w:pPr>
        <w:ind w:left="5580" w:hanging="1440"/>
      </w:pPr>
    </w:lvl>
    <w:lvl w:ilvl="7" w:tentative="0">
      <w:start w:val="1"/>
      <w:numFmt w:val="decimal"/>
      <w:lvlText w:val="%1.%2.%3.%4.%5.%6.%7.%8"/>
      <w:lvlJc w:val="left"/>
      <w:pPr>
        <w:ind w:left="6630" w:hanging="1800"/>
      </w:pPr>
    </w:lvl>
    <w:lvl w:ilvl="8" w:tentative="0">
      <w:start w:val="1"/>
      <w:numFmt w:val="decimal"/>
      <w:lvlText w:val="%1.%2.%3.%4.%5.%6.%7.%8.%9"/>
      <w:lvlJc w:val="left"/>
      <w:pPr>
        <w:ind w:left="7680" w:hanging="2160"/>
      </w:pPr>
    </w:lvl>
  </w:abstractNum>
  <w:abstractNum w:abstractNumId="5">
    <w:nsid w:val="0053208E"/>
    <w:multiLevelType w:val="multilevel"/>
    <w:tmpl w:val="0053208E"/>
    <w:lvl w:ilvl="0" w:tentative="0">
      <w:start w:val="1"/>
      <w:numFmt w:val="decimal"/>
      <w:lvlText w:val="%1"/>
      <w:lvlJc w:val="left"/>
      <w:pPr>
        <w:ind w:left="420" w:hanging="420"/>
      </w:pPr>
    </w:lvl>
    <w:lvl w:ilvl="1" w:tentative="0">
      <w:start w:val="1"/>
      <w:numFmt w:val="decimal"/>
      <w:lvlText w:val="%1.%2"/>
      <w:lvlJc w:val="left"/>
      <w:pPr>
        <w:ind w:left="1140" w:hanging="420"/>
      </w:pPr>
    </w:lvl>
    <w:lvl w:ilvl="2" w:tentative="0">
      <w:start w:val="1"/>
      <w:numFmt w:val="decimal"/>
      <w:lvlText w:val="%1.%2.%3"/>
      <w:lvlJc w:val="left"/>
      <w:pPr>
        <w:ind w:left="2100" w:hanging="720"/>
      </w:pPr>
    </w:lvl>
    <w:lvl w:ilvl="3" w:tentative="0">
      <w:start w:val="1"/>
      <w:numFmt w:val="decimal"/>
      <w:lvlText w:val="%1.%2.%3.%4"/>
      <w:lvlJc w:val="left"/>
      <w:pPr>
        <w:ind w:left="3150" w:hanging="1080"/>
      </w:pPr>
    </w:lvl>
    <w:lvl w:ilvl="4" w:tentative="0">
      <w:start w:val="1"/>
      <w:numFmt w:val="decimal"/>
      <w:lvlText w:val="%1.%2.%3.%4.%5"/>
      <w:lvlJc w:val="left"/>
      <w:pPr>
        <w:ind w:left="3840" w:hanging="1080"/>
      </w:pPr>
    </w:lvl>
    <w:lvl w:ilvl="5" w:tentative="0">
      <w:start w:val="1"/>
      <w:numFmt w:val="decimal"/>
      <w:lvlText w:val="%1.%2.%3.%4.%5.%6"/>
      <w:lvlJc w:val="left"/>
      <w:pPr>
        <w:ind w:left="4890" w:hanging="1440"/>
      </w:pPr>
    </w:lvl>
    <w:lvl w:ilvl="6" w:tentative="0">
      <w:start w:val="1"/>
      <w:numFmt w:val="decimal"/>
      <w:lvlText w:val="%1.%2.%3.%4.%5.%6.%7"/>
      <w:lvlJc w:val="left"/>
      <w:pPr>
        <w:ind w:left="5580" w:hanging="1440"/>
      </w:pPr>
    </w:lvl>
    <w:lvl w:ilvl="7" w:tentative="0">
      <w:start w:val="1"/>
      <w:numFmt w:val="decimal"/>
      <w:lvlText w:val="%1.%2.%3.%4.%5.%6.%7.%8"/>
      <w:lvlJc w:val="left"/>
      <w:pPr>
        <w:ind w:left="6630" w:hanging="1800"/>
      </w:pPr>
    </w:lvl>
    <w:lvl w:ilvl="8" w:tentative="0">
      <w:start w:val="1"/>
      <w:numFmt w:val="decimal"/>
      <w:lvlText w:val="%1.%2.%3.%4.%5.%6.%7.%8.%9"/>
      <w:lvlJc w:val="left"/>
      <w:pPr>
        <w:ind w:left="7680" w:hanging="2160"/>
      </w:pPr>
    </w:lvl>
  </w:abstractNum>
  <w:abstractNum w:abstractNumId="6">
    <w:nsid w:val="0248C179"/>
    <w:multiLevelType w:val="multilevel"/>
    <w:tmpl w:val="0248C179"/>
    <w:lvl w:ilvl="0" w:tentative="0">
      <w:start w:val="1"/>
      <w:numFmt w:val="decimal"/>
      <w:lvlText w:val="%1."/>
      <w:lvlJc w:val="left"/>
      <w:pPr>
        <w:ind w:left="720" w:hanging="360"/>
      </w:pPr>
      <w:rPr>
        <w:sz w:val="24"/>
        <w:szCs w:val="24"/>
      </w:rPr>
    </w:lvl>
    <w:lvl w:ilvl="1" w:tentative="0">
      <w:start w:val="1"/>
      <w:numFmt w:val="decimal"/>
      <w:lvlText w:val="%2."/>
      <w:lvlJc w:val="left"/>
      <w:pPr>
        <w:ind w:left="1440" w:hanging="360"/>
      </w:pPr>
      <w:rPr>
        <w:sz w:val="24"/>
        <w:szCs w:val="24"/>
      </w:rPr>
    </w:lvl>
    <w:lvl w:ilvl="2" w:tentative="0">
      <w:start w:val="1"/>
      <w:numFmt w:val="decimal"/>
      <w:lvlText w:val="%3."/>
      <w:lvlJc w:val="left"/>
      <w:pPr>
        <w:ind w:left="2160" w:hanging="360"/>
      </w:pPr>
      <w:rPr>
        <w:sz w:val="24"/>
        <w:szCs w:val="24"/>
      </w:rPr>
    </w:lvl>
    <w:lvl w:ilvl="3" w:tentative="0">
      <w:start w:val="1"/>
      <w:numFmt w:val="decimal"/>
      <w:lvlText w:val="%4."/>
      <w:lvlJc w:val="left"/>
      <w:pPr>
        <w:ind w:left="2880" w:hanging="360"/>
      </w:pPr>
      <w:rPr>
        <w:sz w:val="24"/>
        <w:szCs w:val="24"/>
      </w:rPr>
    </w:lvl>
    <w:lvl w:ilvl="4" w:tentative="0">
      <w:start w:val="1"/>
      <w:numFmt w:val="decimal"/>
      <w:lvlText w:val="%5."/>
      <w:lvlJc w:val="left"/>
      <w:pPr>
        <w:ind w:left="3600" w:hanging="360"/>
      </w:pPr>
      <w:rPr>
        <w:sz w:val="24"/>
        <w:szCs w:val="24"/>
      </w:rPr>
    </w:lvl>
    <w:lvl w:ilvl="5" w:tentative="0">
      <w:start w:val="1"/>
      <w:numFmt w:val="decimal"/>
      <w:lvlText w:val="%6."/>
      <w:lvlJc w:val="left"/>
      <w:pPr>
        <w:ind w:left="4320" w:hanging="360"/>
      </w:pPr>
      <w:rPr>
        <w:sz w:val="24"/>
        <w:szCs w:val="24"/>
      </w:rPr>
    </w:lvl>
    <w:lvl w:ilvl="6" w:tentative="0">
      <w:start w:val="1"/>
      <w:numFmt w:val="decimal"/>
      <w:lvlText w:val="%7."/>
      <w:lvlJc w:val="left"/>
      <w:pPr>
        <w:ind w:left="5040" w:hanging="360"/>
      </w:pPr>
      <w:rPr>
        <w:sz w:val="24"/>
        <w:szCs w:val="24"/>
      </w:rPr>
    </w:lvl>
    <w:lvl w:ilvl="7" w:tentative="0">
      <w:start w:val="1"/>
      <w:numFmt w:val="decimal"/>
      <w:lvlText w:val="%8."/>
      <w:lvlJc w:val="left"/>
      <w:pPr>
        <w:ind w:left="5760" w:hanging="360"/>
      </w:pPr>
      <w:rPr>
        <w:sz w:val="24"/>
        <w:szCs w:val="24"/>
      </w:rPr>
    </w:lvl>
    <w:lvl w:ilvl="8" w:tentative="0">
      <w:start w:val="1"/>
      <w:numFmt w:val="decimal"/>
      <w:lvlText w:val="%9."/>
      <w:lvlJc w:val="left"/>
      <w:pPr>
        <w:ind w:left="6480" w:hanging="360"/>
      </w:pPr>
      <w:rPr>
        <w:sz w:val="24"/>
        <w:szCs w:val="24"/>
      </w:rPr>
    </w:lvl>
  </w:abstractNum>
  <w:abstractNum w:abstractNumId="7">
    <w:nsid w:val="03D62ECE"/>
    <w:multiLevelType w:val="multilevel"/>
    <w:tmpl w:val="03D62EC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25B654F3"/>
    <w:multiLevelType w:val="multilevel"/>
    <w:tmpl w:val="25B654F3"/>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2A8F537B"/>
    <w:multiLevelType w:val="multilevel"/>
    <w:tmpl w:val="2A8F537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59ADCABA"/>
    <w:multiLevelType w:val="multilevel"/>
    <w:tmpl w:val="59ADCABA"/>
    <w:lvl w:ilvl="0" w:tentative="0">
      <w:start w:val="1"/>
      <w:numFmt w:val="decimal"/>
      <w:lvlText w:val="%1"/>
      <w:lvlJc w:val="left"/>
      <w:pPr>
        <w:ind w:left="420" w:hanging="420"/>
      </w:pPr>
    </w:lvl>
    <w:lvl w:ilvl="1" w:tentative="0">
      <w:start w:val="1"/>
      <w:numFmt w:val="decimal"/>
      <w:lvlText w:val="%1.%2"/>
      <w:lvlJc w:val="left"/>
      <w:pPr>
        <w:ind w:left="420" w:hanging="4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11">
    <w:nsid w:val="5A241D34"/>
    <w:multiLevelType w:val="multilevel"/>
    <w:tmpl w:val="5A241D3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72183CF9"/>
    <w:multiLevelType w:val="multilevel"/>
    <w:tmpl w:val="72183CF9"/>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ompat>
    <w:compatSetting w:name="compatibilityMode" w:uri="http://schemas.microsoft.com/office/word" w:val="15"/>
  </w:compat>
  <w:rsids>
    <w:rsidRoot w:val="00000000"/>
    <w:rsid w:val="32386E63"/>
    <w:rsid w:val="3DD80A6C"/>
    <w:rsid w:val="499F7807"/>
    <w:rsid w:val="4FDD7588"/>
    <w:rsid w:val="67F606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Plain Text"/>
    <w:basedOn w:val="1"/>
    <w:qFormat/>
    <w:uiPriority w:val="0"/>
    <w:pPr>
      <w:spacing w:after="0" w:line="240" w:lineRule="auto"/>
    </w:pPr>
    <w:rPr>
      <w:rFonts w:ascii="Courier New" w:hAnsi="Courier New" w:eastAsia="Times New Roman" w:cs="Courier New"/>
      <w:sz w:val="20"/>
      <w:szCs w:val="20"/>
      <w:lang w:val="en-GB" w:eastAsia="en-GB"/>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3">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itle"/>
    <w:basedOn w:val="1"/>
    <w:next w:val="1"/>
    <w:qFormat/>
    <w:uiPriority w:val="0"/>
    <w:pPr>
      <w:keepNext/>
      <w:keepLines/>
      <w:pageBreakBefore w:val="0"/>
      <w:spacing w:before="480" w:after="120"/>
    </w:pPr>
    <w:rPr>
      <w:b/>
      <w:sz w:val="72"/>
      <w:szCs w:val="72"/>
    </w:rPr>
  </w:style>
  <w:style w:type="table" w:customStyle="1" w:styleId="15">
    <w:name w:val="Table Normal1"/>
    <w:qFormat/>
    <w:uiPriority w:val="0"/>
  </w:style>
  <w:style w:type="paragraph" w:styleId="16">
    <w:name w:val="List Paragraph"/>
    <w:basedOn w:val="1"/>
    <w:qFormat/>
    <w:uiPriority w:val="34"/>
    <w:pPr>
      <w:ind w:left="720"/>
      <w:contextualSpacing/>
    </w:pPr>
  </w:style>
  <w:style w:type="table" w:customStyle="1" w:styleId="17">
    <w:name w:val="_Style 19"/>
    <w:basedOn w:val="15"/>
    <w:qFormat/>
    <w:uiPriority w:val="0"/>
    <w:pPr>
      <w:spacing w:after="0" w:line="240" w:lineRule="auto"/>
    </w:pPr>
    <w:tblPr>
      <w:tblCellMar>
        <w:top w:w="0" w:type="dxa"/>
        <w:left w:w="108" w:type="dxa"/>
        <w:bottom w:w="0" w:type="dxa"/>
        <w:right w:w="108" w:type="dxa"/>
      </w:tblCellMar>
    </w:tblPr>
  </w:style>
  <w:style w:type="table" w:customStyle="1" w:styleId="18">
    <w:name w:val="_Style 20"/>
    <w:basedOn w:val="15"/>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0oHaLd4gK0EhbvzZsOWis0aRkMw==">AMUW2mWWMfJOH71XsloloQyHV0TxyzUbzQA2kHF2rEE/tUge5Ow8OB7gsJnPzJ5nTYXYFTJO9tAb9fW0PxIv5r9jy04ZpxlgTpLAHM2te1Ozjc3bSH+h5qprF7+DlQlgQAAQF5XyaNGHE9u+Wm47dONPLdPB2kC6Zx1DxJgskQez1whA0WNvo3EgNtxNx8Q9v9WNuXMmyvOrx4pNcAseHxDccXgbfE28vrFUsIkHl68McWBR60Nv1Fz5DddNRu65ru6sCcZpbWfHQzOzNaV5slD3k6RZv0Gk/g9sCDHU2GUwojksk0uI4fy7DjRbRsKTcahilI6W7fjffcqAQ0Oj9zUej0DpbLBWhal1nrsQSkyRKwJL+YHzHp0zf9GZh22OGAoctEOoZMBXvYhEFWwpRRvbnCuGuu21o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30</TotalTime>
  <ScaleCrop>false</ScaleCrop>
  <LinksUpToDate>false</LinksUpToDate>
  <Application>WPS Office_11.2.0.10351_F1E327BC-269C-435d-A152-05C5408002CA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2021-11-01T14:58:00Z</dcterms:created>
  <dc:creator>Salla Saketh</dc:creator>
  <cp:lastModifiedBy>Salla Saketh</cp:lastModifiedBy>
  <dcterms:modified xsi:type="dcterms:W3CDTF">2021-11-13T15:59:35Z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167155EF78BA4A2699B61027CA040E7D</vt:lpwstr>
  </property>
</Properties>
</file>